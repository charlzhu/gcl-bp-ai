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C611D">
      <w:pPr>
        <w:spacing w:after="60" w:line="240" w:lineRule="auto"/>
      </w:pPr>
      <w:r>
        <w:rPr>
          <w:rFonts w:ascii="微软雅黑" w:hAnsi="微软雅黑" w:eastAsia="微软雅黑"/>
          <w:sz w:val="21"/>
        </w:rPr>
        <w:t>1. 订单A-00001和订单B-00002材料对比,有哪些材料不一致?</w:t>
      </w:r>
    </w:p>
    <w:p w14:paraId="2777E099">
      <w:pPr>
        <w:spacing w:after="60" w:line="240" w:lineRule="auto"/>
      </w:pPr>
      <w:r>
        <w:rPr>
          <w:rFonts w:ascii="微软雅黑" w:hAnsi="微软雅黑" w:eastAsia="微软雅黑"/>
          <w:sz w:val="21"/>
        </w:rPr>
        <w:t>2. 订单00001的玻璃、间隙贴膜,焊带、汇流条、接线盒的规格描述?</w:t>
      </w:r>
    </w:p>
    <w:p w14:paraId="315FD08E">
      <w:pPr>
        <w:spacing w:after="60" w:line="240" w:lineRule="auto"/>
      </w:pPr>
      <w:r>
        <w:rPr>
          <w:rFonts w:ascii="微软雅黑" w:hAnsi="微软雅黑" w:eastAsia="微软雅黑"/>
          <w:sz w:val="21"/>
        </w:rPr>
        <w:t>3. 查找订单00001/00002/00003/00004/00005这几个订单的玻璃、间隙贴膜,焊带、汇流条、接线盒的规格描述并生成表格?</w:t>
      </w:r>
    </w:p>
    <w:p w14:paraId="49DD2246">
      <w:pPr>
        <w:spacing w:after="60" w:line="240" w:lineRule="auto"/>
      </w:pPr>
      <w:r>
        <w:rPr>
          <w:rFonts w:ascii="微软雅黑" w:hAnsi="微软雅黑" w:eastAsia="微软雅黑"/>
          <w:sz w:val="21"/>
        </w:rPr>
        <w:t>4. 订单00104的的玻璃、间隙贴膜,焊带、汇流条、接线盒的规格描述?</w:t>
      </w:r>
    </w:p>
    <w:p w14:paraId="4C58E9BC">
      <w:pPr>
        <w:spacing w:after="60" w:line="240" w:lineRule="auto"/>
      </w:pPr>
      <w:r>
        <w:rPr>
          <w:rFonts w:ascii="微软雅黑" w:hAnsi="微软雅黑" w:eastAsia="微软雅黑"/>
          <w:sz w:val="21"/>
        </w:rPr>
        <w:t>5. 订单00067和订单00106玻璃、间隙贴膜,焊带、汇流条、接线盒的规格描述有什么不一样,并用表格统计出来</w:t>
      </w:r>
    </w:p>
    <w:p w14:paraId="6A9B2201">
      <w:pPr>
        <w:spacing w:after="60" w:line="240" w:lineRule="auto"/>
      </w:pPr>
      <w:r>
        <w:rPr>
          <w:rFonts w:ascii="微软雅黑" w:hAnsi="微软雅黑" w:eastAsia="微软雅黑"/>
          <w:sz w:val="21"/>
        </w:rPr>
        <w:t>6. 哥伦比亚COEXITO -2026-00067,NT10/78GDF的线盒物料描述</w:t>
      </w:r>
    </w:p>
    <w:p w14:paraId="3292D03A">
      <w:pPr>
        <w:spacing w:after="60" w:line="240" w:lineRule="auto"/>
      </w:pPr>
      <w:r>
        <w:rPr>
          <w:rFonts w:ascii="微软雅黑" w:hAnsi="微软雅黑" w:eastAsia="微软雅黑"/>
          <w:sz w:val="21"/>
        </w:rPr>
        <w:t>7. NT12R/66GDF(法国Synapsun-2026-00114)订单的玻璃,焊带,汇流条,间隙贴膜线盒的规格</w:t>
      </w:r>
    </w:p>
    <w:p w14:paraId="4BD6D8B7">
      <w:pPr>
        <w:spacing w:after="60" w:line="240" w:lineRule="auto"/>
      </w:pPr>
      <w:r>
        <w:rPr>
          <w:rFonts w:ascii="微软雅黑" w:hAnsi="微软雅黑" w:eastAsia="微软雅黑"/>
          <w:sz w:val="21"/>
        </w:rPr>
        <w:t>8. NT12R/66GDF(法国Synapsun-2026-00114)订单的玻璃,焊带,汇流条,间隙贴膜线盒的规格,并生成表格</w:t>
      </w:r>
    </w:p>
    <w:p w14:paraId="70ED7033">
      <w:pPr>
        <w:spacing w:after="60" w:line="240" w:lineRule="auto"/>
      </w:pPr>
      <w:r>
        <w:rPr>
          <w:rFonts w:ascii="微软雅黑" w:hAnsi="微软雅黑" w:eastAsia="微软雅黑"/>
          <w:sz w:val="21"/>
        </w:rPr>
        <w:t>9. NT12R/66GDF(法国Synapsun-2026-00114)和NT12R/66GDF(法国Synapsun-2026-00114)订单的玻璃,焊带,汇流条,间隙贴膜线盒的规格对比</w:t>
      </w:r>
    </w:p>
    <w:p w14:paraId="2C0949E3">
      <w:pPr>
        <w:spacing w:after="60" w:line="240" w:lineRule="auto"/>
      </w:pPr>
      <w:r>
        <w:rPr>
          <w:rFonts w:ascii="微软雅黑" w:hAnsi="微软雅黑" w:eastAsia="微软雅黑"/>
          <w:sz w:val="21"/>
        </w:rPr>
        <w:t>10. NT12R/66GDF(法国Synapsun-2026-00114)和NT12R/66GDF(法国-2026-00104)Bill of materials订单的玻璃,焊带,汇流条,间隙贴膜线盒的规格对比</w:t>
      </w:r>
    </w:p>
    <w:p w14:paraId="188E97C8">
      <w:pPr>
        <w:spacing w:after="60" w:line="240" w:lineRule="auto"/>
      </w:pPr>
      <w:r>
        <w:rPr>
          <w:rFonts w:ascii="微软雅黑" w:hAnsi="微软雅黑" w:eastAsia="微软雅黑"/>
          <w:sz w:val="21"/>
        </w:rPr>
        <w:t>11. 针对现有的订单把玻璃,焊带,汇流条,间隙贴膜线盒的规格并用表格的形式呈现</w:t>
      </w:r>
    </w:p>
    <w:p w14:paraId="314FF2BE">
      <w:pPr>
        <w:spacing w:after="60" w:line="240" w:lineRule="auto"/>
      </w:pPr>
      <w:r>
        <w:rPr>
          <w:rFonts w:ascii="微软雅黑" w:hAnsi="微软雅黑" w:eastAsia="微软雅黑"/>
          <w:sz w:val="21"/>
        </w:rPr>
        <w:t>12. NT12/66GDF(苏格兰-2026-00048),NT10/78GDF(泰州中来 -2026-00127)NT12R/66GDF(意大利-2026-00097),订单的玻璃,间隙贴膜,接线盒,汇流条,焊带规格 并用EXCEL表格形式展现出来</w:t>
      </w:r>
    </w:p>
    <w:p w14:paraId="6DF9D4DF">
      <w:pPr>
        <w:spacing w:after="60" w:line="240" w:lineRule="auto"/>
      </w:pPr>
      <w:r>
        <w:rPr>
          <w:rFonts w:ascii="微软雅黑" w:hAnsi="微软雅黑" w:eastAsia="微软雅黑"/>
          <w:sz w:val="21"/>
        </w:rPr>
        <w:t>13. 华东区域在历史物流台账中的总发运件数是多少?</w:t>
      </w:r>
    </w:p>
    <w:p w14:paraId="4D4D8AB2">
      <w:pPr>
        <w:spacing w:after="60" w:line="240" w:lineRule="auto"/>
      </w:pPr>
      <w:r>
        <w:rPr>
          <w:rFonts w:ascii="微软雅黑" w:hAnsi="微软雅黑" w:eastAsia="微软雅黑"/>
          <w:sz w:val="21"/>
        </w:rPr>
        <w:t>14. 华中区域在历史物流台账中的总发运件数是多少?</w:t>
      </w:r>
    </w:p>
    <w:p w14:paraId="1B66C2F9">
      <w:pPr>
        <w:spacing w:after="60" w:line="240" w:lineRule="auto"/>
      </w:pPr>
      <w:r>
        <w:rPr>
          <w:rFonts w:ascii="微软雅黑" w:hAnsi="微软雅黑" w:eastAsia="微软雅黑"/>
          <w:sz w:val="21"/>
        </w:rPr>
        <w:t>15. 华南区域在历史物流台账中的总发运件数是多少?</w:t>
      </w:r>
    </w:p>
    <w:p w14:paraId="741CC018">
      <w:pPr>
        <w:spacing w:after="60" w:line="240" w:lineRule="auto"/>
      </w:pPr>
      <w:r>
        <w:rPr>
          <w:rFonts w:ascii="微软雅黑" w:hAnsi="微软雅黑" w:eastAsia="微软雅黑"/>
          <w:sz w:val="21"/>
        </w:rPr>
        <w:t>16. 华北区域在历史物流台账中的总发运件数是多少?</w:t>
      </w:r>
    </w:p>
    <w:p w14:paraId="3122C752">
      <w:pPr>
        <w:spacing w:after="60" w:line="240" w:lineRule="auto"/>
      </w:pPr>
      <w:r>
        <w:rPr>
          <w:rFonts w:ascii="微软雅黑" w:hAnsi="微软雅黑" w:eastAsia="微软雅黑"/>
          <w:sz w:val="21"/>
        </w:rPr>
        <w:t>17. 西南区域在历史物流台账中的总发运件数是多少?</w:t>
      </w:r>
    </w:p>
    <w:p w14:paraId="77211063">
      <w:pPr>
        <w:spacing w:after="60" w:line="240" w:lineRule="auto"/>
      </w:pPr>
      <w:r>
        <w:rPr>
          <w:rFonts w:ascii="微软雅黑" w:hAnsi="微软雅黑" w:eastAsia="微软雅黑"/>
          <w:sz w:val="21"/>
        </w:rPr>
        <w:t>18. 西北区域在历史物流台账中的总发运件数是多少?</w:t>
      </w:r>
    </w:p>
    <w:p w14:paraId="6D8C886E">
      <w:pPr>
        <w:spacing w:after="60" w:line="240" w:lineRule="auto"/>
      </w:pPr>
      <w:r>
        <w:rPr>
          <w:rFonts w:ascii="微软雅黑" w:hAnsi="微软雅黑" w:eastAsia="微软雅黑"/>
          <w:sz w:val="21"/>
        </w:rPr>
        <w:t>19. 东北区域在历史物流台账中的总发运件数是多少?</w:t>
      </w:r>
    </w:p>
    <w:p w14:paraId="16AA5956">
      <w:pPr>
        <w:spacing w:after="60" w:line="240" w:lineRule="auto"/>
      </w:pPr>
      <w:r>
        <w:rPr>
          <w:rFonts w:ascii="微软雅黑" w:hAnsi="微软雅黑" w:eastAsia="微软雅黑"/>
          <w:sz w:val="21"/>
        </w:rPr>
        <w:t>20. 江苏省历史发运的总费用是多少?</w:t>
      </w:r>
    </w:p>
    <w:p w14:paraId="4D392DF9">
      <w:pPr>
        <w:spacing w:after="60" w:line="240" w:lineRule="auto"/>
      </w:pPr>
      <w:r>
        <w:rPr>
          <w:rFonts w:ascii="微软雅黑" w:hAnsi="微软雅黑" w:eastAsia="微软雅黑"/>
          <w:sz w:val="21"/>
        </w:rPr>
        <w:t>21. 安徽省历史发运的总费用是多少?</w:t>
      </w:r>
    </w:p>
    <w:p w14:paraId="337025A5">
      <w:pPr>
        <w:spacing w:after="60" w:line="240" w:lineRule="auto"/>
      </w:pPr>
      <w:r>
        <w:rPr>
          <w:rFonts w:ascii="微软雅黑" w:hAnsi="微软雅黑" w:eastAsia="微软雅黑"/>
          <w:sz w:val="21"/>
        </w:rPr>
        <w:t>22. 广东省历史发运的总费用是多少?</w:t>
      </w:r>
    </w:p>
    <w:p w14:paraId="169F30FE">
      <w:pPr>
        <w:spacing w:after="60" w:line="240" w:lineRule="auto"/>
      </w:pPr>
      <w:r>
        <w:rPr>
          <w:rFonts w:ascii="微软雅黑" w:hAnsi="微软雅黑" w:eastAsia="微软雅黑"/>
          <w:sz w:val="21"/>
        </w:rPr>
        <w:t>23. 云南省历史发运的总费用是多少?</w:t>
      </w:r>
    </w:p>
    <w:p w14:paraId="31EE8937">
      <w:pPr>
        <w:spacing w:after="60" w:line="240" w:lineRule="auto"/>
      </w:pPr>
      <w:r>
        <w:rPr>
          <w:rFonts w:ascii="微软雅黑" w:hAnsi="微软雅黑" w:eastAsia="微软雅黑"/>
          <w:sz w:val="21"/>
        </w:rPr>
        <w:t>24. 新疆省历史发运的总费用是多少?</w:t>
      </w:r>
    </w:p>
    <w:p w14:paraId="7C9A8E57">
      <w:pPr>
        <w:spacing w:after="60" w:line="240" w:lineRule="auto"/>
      </w:pPr>
      <w:r>
        <w:rPr>
          <w:rFonts w:ascii="微软雅黑" w:hAnsi="微软雅黑" w:eastAsia="微软雅黑"/>
          <w:sz w:val="21"/>
        </w:rPr>
        <w:t>25. 河北省历史发运的总费用是多少?</w:t>
      </w:r>
    </w:p>
    <w:p w14:paraId="2D724D4B">
      <w:pPr>
        <w:spacing w:after="60" w:line="240" w:lineRule="auto"/>
      </w:pPr>
      <w:r>
        <w:rPr>
          <w:rFonts w:ascii="微软雅黑" w:hAnsi="微软雅黑" w:eastAsia="微软雅黑"/>
          <w:sz w:val="21"/>
        </w:rPr>
        <w:t>26. 浙江省历史发运的总费用是多少?</w:t>
      </w:r>
    </w:p>
    <w:p w14:paraId="08B1F186">
      <w:pPr>
        <w:spacing w:after="60" w:line="240" w:lineRule="auto"/>
      </w:pPr>
      <w:r>
        <w:rPr>
          <w:rFonts w:ascii="微软雅黑" w:hAnsi="微软雅黑" w:eastAsia="微软雅黑"/>
          <w:sz w:val="21"/>
        </w:rPr>
        <w:t>27. 山东省历史发运的总费用是多少?</w:t>
      </w:r>
    </w:p>
    <w:p w14:paraId="3954AAF7">
      <w:pPr>
        <w:spacing w:after="60" w:line="240" w:lineRule="auto"/>
      </w:pPr>
      <w:r>
        <w:rPr>
          <w:rFonts w:ascii="微软雅黑" w:hAnsi="微软雅黑" w:eastAsia="微软雅黑"/>
          <w:sz w:val="21"/>
        </w:rPr>
        <w:t>28. 按运输方式统计,公路对应的发运记录数是多少?</w:t>
      </w:r>
    </w:p>
    <w:p w14:paraId="2507FC86">
      <w:pPr>
        <w:spacing w:after="60" w:line="240" w:lineRule="auto"/>
      </w:pPr>
      <w:r>
        <w:rPr>
          <w:rFonts w:ascii="微软雅黑" w:hAnsi="微软雅黑" w:eastAsia="微软雅黑"/>
          <w:sz w:val="21"/>
        </w:rPr>
        <w:t>29. 按运输方式统计,铁路对应的发运记录数是多少?</w:t>
      </w:r>
    </w:p>
    <w:p w14:paraId="0F0D72AB">
      <w:pPr>
        <w:spacing w:after="60" w:line="240" w:lineRule="auto"/>
      </w:pPr>
      <w:r>
        <w:rPr>
          <w:rFonts w:ascii="微软雅黑" w:hAnsi="微软雅黑" w:eastAsia="微软雅黑"/>
          <w:sz w:val="21"/>
        </w:rPr>
        <w:t>30. 按运输方式统计,水路对应的发运记录数是多少?</w:t>
      </w:r>
    </w:p>
    <w:p w14:paraId="7C9617D3">
      <w:pPr>
        <w:spacing w:after="60" w:line="240" w:lineRule="auto"/>
      </w:pPr>
      <w:r>
        <w:rPr>
          <w:rFonts w:ascii="微软雅黑" w:hAnsi="微软雅黑" w:eastAsia="微软雅黑"/>
          <w:sz w:val="21"/>
        </w:rPr>
        <w:t>31. 按运输方式统计,汽运对应的发运记录数是多少?</w:t>
      </w:r>
    </w:p>
    <w:p w14:paraId="7DC13CB2">
      <w:pPr>
        <w:spacing w:after="60" w:line="240" w:lineRule="auto"/>
      </w:pPr>
      <w:r>
        <w:rPr>
          <w:rFonts w:ascii="微软雅黑" w:hAnsi="微软雅黑" w:eastAsia="微软雅黑"/>
          <w:sz w:val="21"/>
        </w:rPr>
        <w:t>32. 按运输方式统计,铁运对应的发运记录数是多少?</w:t>
      </w:r>
    </w:p>
    <w:p w14:paraId="5BF855F7">
      <w:pPr>
        <w:spacing w:after="60" w:line="240" w:lineRule="auto"/>
      </w:pPr>
      <w:r>
        <w:rPr>
          <w:rFonts w:ascii="微软雅黑" w:hAnsi="微软雅黑" w:eastAsia="微软雅黑"/>
          <w:sz w:val="21"/>
        </w:rPr>
        <w:t>33. 规格为GCL-NT10/78GDF-640W的历史发运总瓦数是多少?</w:t>
      </w:r>
    </w:p>
    <w:p w14:paraId="25354503">
      <w:pPr>
        <w:spacing w:after="60" w:line="240" w:lineRule="auto"/>
      </w:pPr>
      <w:r>
        <w:rPr>
          <w:rFonts w:ascii="微软雅黑" w:hAnsi="微软雅黑" w:eastAsia="微软雅黑"/>
          <w:sz w:val="21"/>
        </w:rPr>
        <w:t>34. 规格为GCL-NT10/72GDF-590W的历史发运总瓦数是多少?</w:t>
      </w:r>
    </w:p>
    <w:p w14:paraId="7FA78CE1">
      <w:pPr>
        <w:spacing w:after="60" w:line="240" w:lineRule="auto"/>
      </w:pPr>
      <w:r>
        <w:rPr>
          <w:rFonts w:ascii="微软雅黑" w:hAnsi="微软雅黑" w:eastAsia="微软雅黑"/>
          <w:sz w:val="21"/>
        </w:rPr>
        <w:t>35. 规格为GCL-NT10/72GDF-585W的历史发运总瓦数是多少?</w:t>
      </w:r>
    </w:p>
    <w:p w14:paraId="32DCC1D6">
      <w:pPr>
        <w:spacing w:after="60" w:line="240" w:lineRule="auto"/>
      </w:pPr>
      <w:r>
        <w:rPr>
          <w:rFonts w:ascii="微软雅黑" w:hAnsi="微软雅黑" w:eastAsia="微软雅黑"/>
          <w:sz w:val="21"/>
        </w:rPr>
        <w:t>36. 规格为GCL-NT12R/66GDF-620W的历史发运总瓦数是多少?</w:t>
      </w:r>
    </w:p>
    <w:p w14:paraId="220D667E">
      <w:pPr>
        <w:spacing w:after="60" w:line="240" w:lineRule="auto"/>
      </w:pPr>
      <w:r>
        <w:rPr>
          <w:rFonts w:ascii="微软雅黑" w:hAnsi="微软雅黑" w:eastAsia="微软雅黑"/>
          <w:sz w:val="21"/>
        </w:rPr>
        <w:t>37. 规格为GCL-NT12/66GDF-710W的历史发运总瓦数是多少?</w:t>
      </w:r>
    </w:p>
    <w:p w14:paraId="760D9138">
      <w:pPr>
        <w:spacing w:after="60" w:line="240" w:lineRule="auto"/>
      </w:pPr>
      <w:r>
        <w:rPr>
          <w:rFonts w:ascii="微软雅黑" w:hAnsi="微软雅黑" w:eastAsia="微软雅黑"/>
          <w:sz w:val="21"/>
        </w:rPr>
        <w:t>38. 2024Q1的物流发运车次或车辆数是多少?</w:t>
      </w:r>
    </w:p>
    <w:p w14:paraId="46DC751E">
      <w:pPr>
        <w:spacing w:after="60" w:line="240" w:lineRule="auto"/>
      </w:pPr>
      <w:r>
        <w:rPr>
          <w:rFonts w:ascii="微软雅黑" w:hAnsi="微软雅黑" w:eastAsia="微软雅黑"/>
          <w:sz w:val="21"/>
        </w:rPr>
        <w:t>39. 2024Q2的物流发运车次或车辆数是多少?</w:t>
      </w:r>
    </w:p>
    <w:p w14:paraId="4D68C086">
      <w:pPr>
        <w:spacing w:after="60" w:line="240" w:lineRule="auto"/>
      </w:pPr>
      <w:r>
        <w:rPr>
          <w:rFonts w:ascii="微软雅黑" w:hAnsi="微软雅黑" w:eastAsia="微软雅黑"/>
          <w:sz w:val="21"/>
        </w:rPr>
        <w:t>40. 2025Q1的物流发运车次或车辆数是多少?</w:t>
      </w:r>
    </w:p>
    <w:p w14:paraId="1FFE07A9">
      <w:pPr>
        <w:spacing w:after="60" w:line="240" w:lineRule="auto"/>
      </w:pPr>
      <w:r>
        <w:rPr>
          <w:rFonts w:ascii="微软雅黑" w:hAnsi="微软雅黑" w:eastAsia="微软雅黑"/>
          <w:sz w:val="21"/>
        </w:rPr>
        <w:t>41. 2025Q3的物流发运车次或车辆数是多少?</w:t>
      </w:r>
    </w:p>
    <w:p w14:paraId="2A792C8D">
      <w:pPr>
        <w:spacing w:after="60" w:line="240" w:lineRule="auto"/>
      </w:pPr>
      <w:r>
        <w:rPr>
          <w:rFonts w:ascii="微软雅黑" w:hAnsi="微软雅黑" w:eastAsia="微软雅黑"/>
          <w:sz w:val="21"/>
        </w:rPr>
        <w:t>42. 2025Q4的物流发运车次或车辆数是多少?</w:t>
      </w:r>
    </w:p>
    <w:p w14:paraId="2622E763">
      <w:pPr>
        <w:spacing w:after="60" w:line="240" w:lineRule="auto"/>
      </w:pPr>
      <w:r>
        <w:rPr>
          <w:rFonts w:ascii="微软雅黑" w:hAnsi="微软雅黑" w:eastAsia="微软雅黑"/>
          <w:sz w:val="21"/>
        </w:rPr>
        <w:t>43. 华东区域各运输方式的平均元/瓦分别是多少,并按成本从低到高排序?</w:t>
      </w:r>
    </w:p>
    <w:p w14:paraId="1E79D93F">
      <w:pPr>
        <w:spacing w:after="60" w:line="240" w:lineRule="auto"/>
      </w:pPr>
      <w:r>
        <w:rPr>
          <w:rFonts w:ascii="微软雅黑" w:hAnsi="微软雅黑" w:eastAsia="微软雅黑"/>
          <w:sz w:val="21"/>
        </w:rPr>
        <w:t>44. 西南区域各运输方式的平均元/瓦分别是多少,并按成本从低到高排序?</w:t>
      </w:r>
    </w:p>
    <w:p w14:paraId="623916D7">
      <w:pPr>
        <w:spacing w:after="60" w:line="240" w:lineRule="auto"/>
      </w:pPr>
      <w:r>
        <w:rPr>
          <w:rFonts w:ascii="微软雅黑" w:hAnsi="微软雅黑" w:eastAsia="微软雅黑"/>
          <w:sz w:val="21"/>
        </w:rPr>
        <w:t>45. 西北区域各运输方式的平均元/瓦分别是多少,并按成本从低到高排序?</w:t>
      </w:r>
    </w:p>
    <w:p w14:paraId="0FBC9225">
      <w:pPr>
        <w:spacing w:after="60" w:line="240" w:lineRule="auto"/>
      </w:pPr>
      <w:r>
        <w:rPr>
          <w:rFonts w:ascii="微软雅黑" w:hAnsi="微软雅黑" w:eastAsia="微软雅黑"/>
          <w:sz w:val="21"/>
        </w:rPr>
        <w:t>46. 华中区域各运输方式的平均元/瓦分别是多少,并按成本从低到高排序?</w:t>
      </w:r>
    </w:p>
    <w:p w14:paraId="7258D587">
      <w:pPr>
        <w:spacing w:after="60" w:line="240" w:lineRule="auto"/>
      </w:pPr>
      <w:r>
        <w:rPr>
          <w:rFonts w:ascii="微软雅黑" w:hAnsi="微软雅黑" w:eastAsia="微软雅黑"/>
          <w:sz w:val="21"/>
        </w:rPr>
        <w:t>47. 华南区域各运输方式的平均元/瓦分别是多少,并按成本从低到高排序?</w:t>
      </w:r>
    </w:p>
    <w:p w14:paraId="36EF9062">
      <w:pPr>
        <w:spacing w:after="60" w:line="240" w:lineRule="auto"/>
      </w:pPr>
      <w:r>
        <w:rPr>
          <w:rFonts w:ascii="微软雅黑" w:hAnsi="微软雅黑" w:eastAsia="微软雅黑"/>
          <w:sz w:val="21"/>
        </w:rPr>
        <w:t>48. 华北区域各运输方式的平均元/瓦分别是多少,并按成本从低到高排序?</w:t>
      </w:r>
    </w:p>
    <w:p w14:paraId="22B4A3D9">
      <w:pPr>
        <w:spacing w:after="60" w:line="240" w:lineRule="auto"/>
      </w:pPr>
      <w:r>
        <w:rPr>
          <w:rFonts w:ascii="微软雅黑" w:hAnsi="微软雅黑" w:eastAsia="微软雅黑"/>
          <w:sz w:val="21"/>
        </w:rPr>
        <w:t>49. 2024-01从合肥始发的订单中,平均每车装载托数是多少?</w:t>
      </w:r>
    </w:p>
    <w:p w14:paraId="18B13B65">
      <w:pPr>
        <w:spacing w:after="60" w:line="240" w:lineRule="auto"/>
      </w:pPr>
      <w:r>
        <w:rPr>
          <w:rFonts w:ascii="微软雅黑" w:hAnsi="微软雅黑" w:eastAsia="微软雅黑"/>
          <w:sz w:val="21"/>
        </w:rPr>
        <w:t>50. 2024-06从阜宁始发的订单中,平均每车装载托数是多少?</w:t>
      </w:r>
    </w:p>
    <w:p w14:paraId="46EF52AF">
      <w:pPr>
        <w:spacing w:after="60" w:line="240" w:lineRule="auto"/>
      </w:pPr>
      <w:r>
        <w:rPr>
          <w:rFonts w:ascii="微软雅黑" w:hAnsi="微软雅黑" w:eastAsia="微软雅黑"/>
          <w:sz w:val="21"/>
        </w:rPr>
        <w:t>51. 2025-03从合肥始发的订单中,平均每车装载托数是多少?</w:t>
      </w:r>
    </w:p>
    <w:p w14:paraId="53B84244">
      <w:pPr>
        <w:spacing w:after="60" w:line="240" w:lineRule="auto"/>
      </w:pPr>
      <w:r>
        <w:rPr>
          <w:rFonts w:ascii="微软雅黑" w:hAnsi="微软雅黑" w:eastAsia="微软雅黑"/>
          <w:sz w:val="21"/>
        </w:rPr>
        <w:t>52. 2025-07从合肥始发的订单中,平均每车装载托数是多少?</w:t>
      </w:r>
    </w:p>
    <w:p w14:paraId="33836F68">
      <w:pPr>
        <w:spacing w:after="60" w:line="240" w:lineRule="auto"/>
      </w:pPr>
      <w:r>
        <w:rPr>
          <w:rFonts w:ascii="微软雅黑" w:hAnsi="微软雅黑" w:eastAsia="微软雅黑"/>
          <w:sz w:val="21"/>
        </w:rPr>
        <w:t>53. 2025-10从阜宁始发的订单中,平均每车装载托数是多少?</w:t>
      </w:r>
    </w:p>
    <w:p w14:paraId="21FFFA88">
      <w:pPr>
        <w:spacing w:after="60" w:line="240" w:lineRule="auto"/>
      </w:pPr>
      <w:r>
        <w:rPr>
          <w:rFonts w:ascii="微软雅黑" w:hAnsi="微软雅黑" w:eastAsia="微软雅黑"/>
          <w:sz w:val="21"/>
        </w:rPr>
        <w:t>54. 对比2023年华东区域计划发运件数与实际发运件数的偏差率。</w:t>
      </w:r>
    </w:p>
    <w:p w14:paraId="0681A652">
      <w:pPr>
        <w:spacing w:after="60" w:line="240" w:lineRule="auto"/>
      </w:pPr>
      <w:r>
        <w:rPr>
          <w:rFonts w:ascii="微软雅黑" w:hAnsi="微软雅黑" w:eastAsia="微软雅黑"/>
          <w:sz w:val="21"/>
        </w:rPr>
        <w:t>55. 对比2024年西北区域计划发运件数与实际发运件数的偏差率。</w:t>
      </w:r>
    </w:p>
    <w:p w14:paraId="5F271DFC">
      <w:pPr>
        <w:spacing w:after="60" w:line="240" w:lineRule="auto"/>
      </w:pPr>
      <w:r>
        <w:rPr>
          <w:rFonts w:ascii="微软雅黑" w:hAnsi="微软雅黑" w:eastAsia="微软雅黑"/>
          <w:sz w:val="21"/>
        </w:rPr>
        <w:t>56. 对比2025年西南区域计划发运件数与实际发运件数的偏差率。</w:t>
      </w:r>
    </w:p>
    <w:p w14:paraId="7EC79CB8">
      <w:pPr>
        <w:spacing w:after="60" w:line="240" w:lineRule="auto"/>
      </w:pPr>
      <w:r>
        <w:rPr>
          <w:rFonts w:ascii="微软雅黑" w:hAnsi="微软雅黑" w:eastAsia="微软雅黑"/>
          <w:sz w:val="21"/>
        </w:rPr>
        <w:t>57. 对比2025年华南区域计划发运件数与实际发运件数的偏差率。</w:t>
      </w:r>
    </w:p>
    <w:p w14:paraId="318FBBFD">
      <w:pPr>
        <w:spacing w:after="60" w:line="240" w:lineRule="auto"/>
      </w:pPr>
      <w:r>
        <w:rPr>
          <w:rFonts w:ascii="微软雅黑" w:hAnsi="微软雅黑" w:eastAsia="微软雅黑"/>
          <w:sz w:val="21"/>
        </w:rPr>
        <w:t>58. 对比2024年华中区域计划发运件数与实际发运件数的偏差率。</w:t>
      </w:r>
    </w:p>
    <w:p w14:paraId="0A550F80">
      <w:pPr>
        <w:spacing w:after="60" w:line="240" w:lineRule="auto"/>
      </w:pPr>
      <w:r>
        <w:rPr>
          <w:rFonts w:ascii="微软雅黑" w:hAnsi="微软雅黑" w:eastAsia="微软雅黑"/>
          <w:sz w:val="21"/>
        </w:rPr>
        <w:t>59. 江苏省发运记录中,按客户名称统计前5名客户的总费用和总瓦数。</w:t>
      </w:r>
    </w:p>
    <w:p w14:paraId="036ABE8A">
      <w:pPr>
        <w:spacing w:after="60" w:line="240" w:lineRule="auto"/>
      </w:pPr>
      <w:r>
        <w:rPr>
          <w:rFonts w:ascii="微软雅黑" w:hAnsi="微软雅黑" w:eastAsia="微软雅黑"/>
          <w:sz w:val="21"/>
        </w:rPr>
        <w:t>60. 云南省发运记录中,按客户名称统计前5名客户的总费用和总瓦数。</w:t>
      </w:r>
    </w:p>
    <w:p w14:paraId="27379EDB">
      <w:pPr>
        <w:spacing w:after="60" w:line="240" w:lineRule="auto"/>
      </w:pPr>
      <w:r>
        <w:rPr>
          <w:rFonts w:ascii="微软雅黑" w:hAnsi="微软雅黑" w:eastAsia="微软雅黑"/>
          <w:sz w:val="21"/>
        </w:rPr>
        <w:t>61. 新疆省发运记录中,按客户名称统计前5名客户的总费用和总瓦数。</w:t>
      </w:r>
    </w:p>
    <w:p w14:paraId="3DF097E0">
      <w:pPr>
        <w:spacing w:after="60" w:line="240" w:lineRule="auto"/>
      </w:pPr>
      <w:r>
        <w:rPr>
          <w:rFonts w:ascii="微软雅黑" w:hAnsi="微软雅黑" w:eastAsia="微软雅黑"/>
          <w:sz w:val="21"/>
        </w:rPr>
        <w:t>62. 河北省发运记录中,按客户名称统计前5名客户的总费用和总瓦数。</w:t>
      </w:r>
    </w:p>
    <w:p w14:paraId="4811AD20">
      <w:pPr>
        <w:spacing w:after="60" w:line="240" w:lineRule="auto"/>
      </w:pPr>
      <w:r>
        <w:rPr>
          <w:rFonts w:ascii="微软雅黑" w:hAnsi="微软雅黑" w:eastAsia="微软雅黑"/>
          <w:sz w:val="21"/>
        </w:rPr>
        <w:t>63. 浙江省发运记录中,按客户名称统计前5名客户的总费用和总瓦数。</w:t>
      </w:r>
    </w:p>
    <w:p w14:paraId="2FDD2A0F">
      <w:pPr>
        <w:spacing w:after="60" w:line="240" w:lineRule="auto"/>
      </w:pPr>
      <w:r>
        <w:rPr>
          <w:rFonts w:ascii="微软雅黑" w:hAnsi="微软雅黑" w:eastAsia="微软雅黑"/>
          <w:sz w:val="21"/>
        </w:rPr>
        <w:t>64. 山东省发运记录中,按客户名称统计前5名客户的总费用和总瓦数。</w:t>
      </w:r>
    </w:p>
    <w:p w14:paraId="5DFF9377">
      <w:pPr>
        <w:spacing w:after="60" w:line="240" w:lineRule="auto"/>
      </w:pPr>
      <w:r>
        <w:rPr>
          <w:rFonts w:ascii="微软雅黑" w:hAnsi="微软雅黑" w:eastAsia="微软雅黑"/>
          <w:sz w:val="21"/>
        </w:rPr>
        <w:t>65. 贵州省发运记录中,按客户名称统计前5名客户的总费用和总瓦数。</w:t>
      </w:r>
    </w:p>
    <w:p w14:paraId="441A97D9">
      <w:pPr>
        <w:spacing w:after="60" w:line="240" w:lineRule="auto"/>
      </w:pPr>
      <w:r>
        <w:rPr>
          <w:rFonts w:ascii="微软雅黑" w:hAnsi="微软雅黑" w:eastAsia="微软雅黑"/>
          <w:sz w:val="21"/>
        </w:rPr>
        <w:t>66. 四川省发运记录中,按客户名称统计前5名客户的总费用和总瓦数。</w:t>
      </w:r>
    </w:p>
    <w:p w14:paraId="48019E49">
      <w:pPr>
        <w:spacing w:after="60" w:line="240" w:lineRule="auto"/>
      </w:pPr>
      <w:r>
        <w:rPr>
          <w:rFonts w:ascii="微软雅黑" w:hAnsi="微软雅黑" w:eastAsia="微软雅黑"/>
          <w:sz w:val="21"/>
        </w:rPr>
        <w:t>67. 苏州城市发运中,不同物流公司的平均单价/车是多少?</w:t>
      </w:r>
    </w:p>
    <w:p w14:paraId="3F3B11E9">
      <w:pPr>
        <w:spacing w:after="60" w:line="240" w:lineRule="auto"/>
      </w:pPr>
      <w:r>
        <w:rPr>
          <w:rFonts w:ascii="微软雅黑" w:hAnsi="微软雅黑" w:eastAsia="微软雅黑"/>
          <w:sz w:val="21"/>
        </w:rPr>
        <w:t>68. 合肥城市发运中,不同物流公司的平均单价/车是多少?</w:t>
      </w:r>
    </w:p>
    <w:p w14:paraId="5648F5E1">
      <w:pPr>
        <w:spacing w:after="60" w:line="240" w:lineRule="auto"/>
      </w:pPr>
      <w:r>
        <w:rPr>
          <w:rFonts w:ascii="微软雅黑" w:hAnsi="微软雅黑" w:eastAsia="微软雅黑"/>
          <w:sz w:val="21"/>
        </w:rPr>
        <w:t>69. 徐州城市发运中,不同物流公司的平均单价/车是多少?</w:t>
      </w:r>
    </w:p>
    <w:p w14:paraId="0738888B">
      <w:pPr>
        <w:spacing w:after="60" w:line="240" w:lineRule="auto"/>
      </w:pPr>
      <w:r>
        <w:rPr>
          <w:rFonts w:ascii="微软雅黑" w:hAnsi="微软雅黑" w:eastAsia="微软雅黑"/>
          <w:sz w:val="21"/>
        </w:rPr>
        <w:t>70. 昭通城市发运中,不同物流公司的平均单价/车是多少?</w:t>
      </w:r>
    </w:p>
    <w:p w14:paraId="09446AD2">
      <w:pPr>
        <w:spacing w:after="60" w:line="240" w:lineRule="auto"/>
      </w:pPr>
      <w:r>
        <w:rPr>
          <w:rFonts w:ascii="微软雅黑" w:hAnsi="微软雅黑" w:eastAsia="微软雅黑"/>
          <w:sz w:val="21"/>
        </w:rPr>
        <w:t>71. 湖州城市发运中,不同物流公司的平均单价/车是多少?</w:t>
      </w:r>
    </w:p>
    <w:p w14:paraId="667D9532">
      <w:pPr>
        <w:spacing w:after="60" w:line="240" w:lineRule="auto"/>
      </w:pPr>
      <w:r>
        <w:rPr>
          <w:rFonts w:ascii="微软雅黑" w:hAnsi="微软雅黑" w:eastAsia="微软雅黑"/>
          <w:sz w:val="21"/>
        </w:rPr>
        <w:t>72. 2023年各区域发运达标率的均值与中位数分别是多少?</w:t>
      </w:r>
    </w:p>
    <w:p w14:paraId="71393189">
      <w:pPr>
        <w:spacing w:after="60" w:line="240" w:lineRule="auto"/>
      </w:pPr>
      <w:r>
        <w:rPr>
          <w:rFonts w:ascii="微软雅黑" w:hAnsi="微软雅黑" w:eastAsia="微软雅黑"/>
          <w:sz w:val="21"/>
        </w:rPr>
        <w:t>73. 2024年各区域发运达标率的均值与中位数分别是多少?</w:t>
      </w:r>
    </w:p>
    <w:p w14:paraId="3B394413">
      <w:pPr>
        <w:spacing w:after="60" w:line="240" w:lineRule="auto"/>
      </w:pPr>
      <w:r>
        <w:rPr>
          <w:rFonts w:ascii="微软雅黑" w:hAnsi="微软雅黑" w:eastAsia="微软雅黑"/>
          <w:sz w:val="21"/>
        </w:rPr>
        <w:t>74. 2025年各区域发运达标率的均值与中位数分别是多少?</w:t>
      </w:r>
    </w:p>
    <w:p w14:paraId="517E1676">
      <w:pPr>
        <w:spacing w:after="60" w:line="240" w:lineRule="auto"/>
      </w:pPr>
      <w:r>
        <w:rPr>
          <w:rFonts w:ascii="微软雅黑" w:hAnsi="微软雅黑" w:eastAsia="微软雅黑"/>
          <w:sz w:val="21"/>
        </w:rPr>
        <w:t>75. 最近物流成本是不是变高了?</w:t>
      </w:r>
    </w:p>
    <w:p w14:paraId="683DEF6C">
      <w:pPr>
        <w:spacing w:after="60" w:line="240" w:lineRule="auto"/>
      </w:pPr>
      <w:r>
        <w:rPr>
          <w:rFonts w:ascii="微软雅黑" w:hAnsi="微软雅黑" w:eastAsia="微软雅黑"/>
          <w:sz w:val="21"/>
        </w:rPr>
        <w:t>76. 帮我看看华东发运有没有异常。</w:t>
      </w:r>
    </w:p>
    <w:p w14:paraId="3CC36177">
      <w:pPr>
        <w:spacing w:after="60" w:line="240" w:lineRule="auto"/>
      </w:pPr>
      <w:r>
        <w:rPr>
          <w:rFonts w:ascii="微软雅黑" w:hAnsi="微软雅黑" w:eastAsia="微软雅黑"/>
          <w:sz w:val="21"/>
        </w:rPr>
        <w:t>77. 当前在途风险最高的是哪几单?</w:t>
      </w:r>
    </w:p>
    <w:p w14:paraId="39709CD7">
      <w:pPr>
        <w:spacing w:after="60" w:line="240" w:lineRule="auto"/>
      </w:pPr>
      <w:r>
        <w:rPr>
          <w:rFonts w:ascii="微软雅黑" w:hAnsi="微软雅黑" w:eastAsia="微软雅黑"/>
          <w:sz w:val="21"/>
        </w:rPr>
        <w:t>78. 把最近几个特殊订单列出来。</w:t>
      </w:r>
    </w:p>
    <w:p w14:paraId="1316450E">
      <w:pPr>
        <w:spacing w:after="60" w:line="240" w:lineRule="auto"/>
      </w:pPr>
      <w:r>
        <w:rPr>
          <w:rFonts w:ascii="微软雅黑" w:hAnsi="微软雅黑" w:eastAsia="微软雅黑"/>
          <w:sz w:val="21"/>
        </w:rPr>
        <w:t>79. 2024年华东区域通过公路发运的总件数是多少?</w:t>
      </w:r>
    </w:p>
    <w:p w14:paraId="48ED192E">
      <w:pPr>
        <w:spacing w:after="60" w:line="240" w:lineRule="auto"/>
      </w:pPr>
      <w:r>
        <w:rPr>
          <w:rFonts w:ascii="微软雅黑" w:hAnsi="微软雅黑" w:eastAsia="微软雅黑"/>
          <w:sz w:val="21"/>
        </w:rPr>
        <w:t>80. 2025年西南区域通过铁路发运的总费用是多少?</w:t>
      </w:r>
    </w:p>
    <w:p w14:paraId="051ACF99">
      <w:pPr>
        <w:spacing w:after="60" w:line="240" w:lineRule="auto"/>
      </w:pPr>
      <w:r>
        <w:rPr>
          <w:rFonts w:ascii="微软雅黑" w:hAnsi="微软雅黑" w:eastAsia="微软雅黑"/>
          <w:sz w:val="21"/>
        </w:rPr>
        <w:t>81. 2023年合肥始发与阜宁始发的平均元/瓦分别是多少?两者差值是多少?</w:t>
      </w:r>
    </w:p>
    <w:p w14:paraId="307752E7">
      <w:pPr>
        <w:spacing w:after="60" w:line="240" w:lineRule="auto"/>
      </w:pPr>
      <w:r>
        <w:rPr>
          <w:rFonts w:ascii="微软雅黑" w:hAnsi="微软雅黑" w:eastAsia="微软雅黑"/>
          <w:sz w:val="21"/>
        </w:rPr>
        <w:t>82. 2024年江苏省各城市总费用排名前五的是哪些?</w:t>
      </w:r>
    </w:p>
    <w:p w14:paraId="7E85CA95">
      <w:pPr>
        <w:spacing w:after="60" w:line="240" w:lineRule="auto"/>
      </w:pPr>
      <w:r>
        <w:rPr>
          <w:rFonts w:ascii="微软雅黑" w:hAnsi="微软雅黑" w:eastAsia="微软雅黑"/>
          <w:sz w:val="21"/>
        </w:rPr>
        <w:t>83. 2025年各月额外费用占总费用比重最高的是哪一个月?</w:t>
      </w:r>
    </w:p>
    <w:p w14:paraId="180668ED">
      <w:pPr>
        <w:spacing w:after="60" w:line="240" w:lineRule="auto"/>
      </w:pPr>
      <w:r>
        <w:rPr>
          <w:rFonts w:ascii="微软雅黑" w:hAnsi="微软雅黑" w:eastAsia="微软雅黑"/>
          <w:sz w:val="21"/>
        </w:rPr>
        <w:t>84. 2023-2025期间,620W产品发往新疆的平均路程是多少?</w:t>
      </w:r>
    </w:p>
    <w:p w14:paraId="4FAFC846">
      <w:pPr>
        <w:spacing w:after="60" w:line="240" w:lineRule="auto"/>
      </w:pPr>
      <w:r>
        <w:rPr>
          <w:rFonts w:ascii="微软雅黑" w:hAnsi="微软雅黑" w:eastAsia="微软雅黑"/>
          <w:sz w:val="21"/>
        </w:rPr>
        <w:t>85. 2024年同一客户由多个始发地发货的客户有多少个?分别是哪些客户?</w:t>
      </w:r>
    </w:p>
    <w:p w14:paraId="71A0328A">
      <w:pPr>
        <w:spacing w:after="60" w:line="240" w:lineRule="auto"/>
      </w:pPr>
      <w:r>
        <w:rPr>
          <w:rFonts w:ascii="微软雅黑" w:hAnsi="微软雅黑" w:eastAsia="微软雅黑"/>
          <w:sz w:val="21"/>
        </w:rPr>
        <w:t>86. 2024年河北省与山东省的平均元/瓦哪个更高?高多少?</w:t>
      </w:r>
    </w:p>
    <w:p w14:paraId="6934E80A">
      <w:pPr>
        <w:spacing w:after="60" w:line="240" w:lineRule="auto"/>
      </w:pPr>
      <w:r>
        <w:rPr>
          <w:rFonts w:ascii="微软雅黑" w:hAnsi="微软雅黑" w:eastAsia="微软雅黑"/>
          <w:sz w:val="21"/>
        </w:rPr>
        <w:t>87. 2023-2025单价/车最高的前10条线路是什么?</w:t>
      </w:r>
    </w:p>
    <w:p w14:paraId="58544ABF">
      <w:pPr>
        <w:spacing w:after="60" w:line="240" w:lineRule="auto"/>
      </w:pPr>
      <w:r>
        <w:rPr>
          <w:rFonts w:ascii="微软雅黑" w:hAnsi="微软雅黑" w:eastAsia="微软雅黑"/>
          <w:sz w:val="21"/>
        </w:rPr>
        <w:t>88. 历史台账中路程/KM与元/瓦是否呈显著正相关?哪些区域相关性最强?</w:t>
      </w:r>
    </w:p>
    <w:p w14:paraId="70779199">
      <w:pPr>
        <w:spacing w:after="60" w:line="240" w:lineRule="auto"/>
      </w:pPr>
      <w:r>
        <w:rPr>
          <w:rFonts w:ascii="微软雅黑" w:hAnsi="微软雅黑" w:eastAsia="微软雅黑"/>
          <w:sz w:val="21"/>
        </w:rPr>
        <w:t>89. 2024年长距离订单(路程≥1500KM)中,不同物流公司的平均总费用排名如何?</w:t>
      </w:r>
    </w:p>
    <w:p w14:paraId="04658A96">
      <w:pPr>
        <w:spacing w:after="60" w:line="240" w:lineRule="auto"/>
      </w:pPr>
      <w:r>
        <w:rPr>
          <w:rFonts w:ascii="微软雅黑" w:hAnsi="微软雅黑" w:eastAsia="微软雅黑"/>
          <w:sz w:val="21"/>
        </w:rPr>
        <w:t>90. 历史台账中“产生原因”高频前三类是什么?按区域看分布有何差异?</w:t>
      </w:r>
    </w:p>
    <w:p w14:paraId="4B612D67">
      <w:pPr>
        <w:spacing w:after="60" w:line="240" w:lineRule="auto"/>
      </w:pPr>
      <w:r>
        <w:rPr>
          <w:rFonts w:ascii="微软雅黑" w:hAnsi="微软雅黑" w:eastAsia="微软雅黑"/>
          <w:sz w:val="21"/>
        </w:rPr>
        <w:t>91. 2025年实际发运件数超计划比例最高的前10条记录是什么?</w:t>
      </w:r>
    </w:p>
    <w:p w14:paraId="45E64D87">
      <w:pPr>
        <w:spacing w:after="60" w:line="240" w:lineRule="auto"/>
      </w:pPr>
      <w:r>
        <w:rPr>
          <w:rFonts w:ascii="微软雅黑" w:hAnsi="微软雅黑" w:eastAsia="微软雅黑"/>
          <w:sz w:val="21"/>
        </w:rPr>
        <w:t>92. 哪些记录出现“每车装在托数偏高但车辆数很少”的装载异常?</w:t>
      </w:r>
    </w:p>
    <w:p w14:paraId="6B3C9BE8">
      <w:pPr>
        <w:spacing w:after="60" w:line="240" w:lineRule="auto"/>
      </w:pPr>
      <w:r>
        <w:rPr>
          <w:rFonts w:ascii="微软雅黑" w:hAnsi="微软雅黑" w:eastAsia="微软雅黑"/>
          <w:sz w:val="21"/>
        </w:rPr>
        <w:t>93. 历史台账中总发运瓦数最高的前10个客户是谁?</w:t>
      </w:r>
    </w:p>
    <w:p w14:paraId="7713AFE0">
      <w:pPr>
        <w:spacing w:after="60" w:line="240" w:lineRule="auto"/>
      </w:pPr>
      <w:r>
        <w:rPr>
          <w:rFonts w:ascii="微软雅黑" w:hAnsi="微软雅黑" w:eastAsia="微软雅黑"/>
          <w:sz w:val="21"/>
        </w:rPr>
        <w:t>94. 同一合同编号对应多个物流公司的合同有多少个?涉及哪些合同?</w:t>
      </w:r>
    </w:p>
    <w:p w14:paraId="5AA511E2">
      <w:pPr>
        <w:spacing w:after="60" w:line="240" w:lineRule="auto"/>
      </w:pPr>
      <w:r>
        <w:rPr>
          <w:rFonts w:ascii="微软雅黑" w:hAnsi="微软雅黑" w:eastAsia="微软雅黑"/>
          <w:sz w:val="21"/>
        </w:rPr>
        <w:t>95. 备注中包含“倒运”或“中转”的记录,其总费用占历史物流总费用的比例是多少?</w:t>
      </w:r>
    </w:p>
    <w:p w14:paraId="51D7A529">
      <w:pPr>
        <w:spacing w:after="60" w:line="240" w:lineRule="auto"/>
      </w:pPr>
      <w:r>
        <w:rPr>
          <w:rFonts w:ascii="微软雅黑" w:hAnsi="微软雅黑" w:eastAsia="微软雅黑"/>
          <w:sz w:val="21"/>
        </w:rPr>
        <w:t>96. 历史台账中的水路记录有多少条?主要集中在哪些省份和月份?</w:t>
      </w:r>
    </w:p>
    <w:p w14:paraId="342F00C6">
      <w:pPr>
        <w:spacing w:after="60" w:line="240" w:lineRule="auto"/>
      </w:pPr>
      <w:r>
        <w:rPr>
          <w:rFonts w:ascii="微软雅黑" w:hAnsi="微软雅黑" w:eastAsia="微软雅黑"/>
          <w:sz w:val="21"/>
        </w:rPr>
        <w:t>97. 2023-2025区域发运份额变化最大的区域是哪一个?</w:t>
      </w:r>
    </w:p>
    <w:p w14:paraId="5B0F4255">
      <w:pPr>
        <w:spacing w:after="60" w:line="240" w:lineRule="auto"/>
      </w:pPr>
      <w:r>
        <w:rPr>
          <w:rFonts w:ascii="微软雅黑" w:hAnsi="微软雅黑" w:eastAsia="微软雅黑"/>
          <w:sz w:val="21"/>
        </w:rPr>
        <w:t>98. 2026年有采购方式标记的任务中,询比价与招标的任务量分别是多少?占比多少?</w:t>
      </w:r>
    </w:p>
    <w:p w14:paraId="56DAE82E">
      <w:pPr>
        <w:spacing w:after="60" w:line="240" w:lineRule="auto"/>
      </w:pPr>
      <w:r>
        <w:rPr>
          <w:rFonts w:ascii="微软雅黑" w:hAnsi="微软雅黑" w:eastAsia="微软雅黑"/>
          <w:sz w:val="21"/>
        </w:rPr>
        <w:t>99. 招标任务与询比价任务的平均装车数分别是多少?</w:t>
      </w:r>
    </w:p>
    <w:p w14:paraId="010A3523">
      <w:pPr>
        <w:spacing w:after="60" w:line="240" w:lineRule="auto"/>
      </w:pPr>
      <w:r>
        <w:rPr>
          <w:rFonts w:ascii="微软雅黑" w:hAnsi="微软雅黑" w:eastAsia="微软雅黑"/>
          <w:sz w:val="21"/>
        </w:rPr>
        <w:t>100. 2026年送达城市任务量排名前十的是哪些城市?</w:t>
      </w:r>
    </w:p>
    <w:p w14:paraId="0E9BD880">
      <w:pPr>
        <w:spacing w:after="60" w:line="240" w:lineRule="auto"/>
      </w:pPr>
      <w:r>
        <w:rPr>
          <w:rFonts w:ascii="微软雅黑" w:hAnsi="微软雅黑" w:eastAsia="微软雅黑"/>
          <w:sz w:val="21"/>
        </w:rPr>
        <w:t>101. 不同承运商的派车状态分布是否存在明显差异?</w:t>
      </w:r>
    </w:p>
    <w:p w14:paraId="533F4ACB">
      <w:pPr>
        <w:spacing w:after="60" w:line="240" w:lineRule="auto"/>
      </w:pPr>
      <w:r>
        <w:rPr>
          <w:rFonts w:ascii="微软雅黑" w:hAnsi="微软雅黑" w:eastAsia="微软雅黑"/>
          <w:sz w:val="21"/>
        </w:rPr>
        <w:t>102. 2026年是否存在同一身份证号关联多个手机号的司机记录?</w:t>
      </w:r>
    </w:p>
    <w:p w14:paraId="7F595B59">
      <w:pPr>
        <w:spacing w:after="60" w:line="240" w:lineRule="auto"/>
      </w:pPr>
      <w:r>
        <w:rPr>
          <w:rFonts w:ascii="微软雅黑" w:hAnsi="微软雅黑" w:eastAsia="微软雅黑"/>
          <w:sz w:val="21"/>
        </w:rPr>
        <w:t>103. 2026年是否存在同一手机号关联多个司机姓名的情况?</w:t>
      </w:r>
    </w:p>
    <w:p w14:paraId="71DAF194">
      <w:pPr>
        <w:spacing w:after="60" w:line="240" w:lineRule="auto"/>
      </w:pPr>
      <w:r>
        <w:rPr>
          <w:rFonts w:ascii="微软雅黑" w:hAnsi="微软雅黑" w:eastAsia="微软雅黑"/>
          <w:sz w:val="21"/>
        </w:rPr>
        <w:t>104. 2026年公路与铁路任务的平均送达距离分别是多少?</w:t>
      </w:r>
    </w:p>
    <w:p w14:paraId="58A72369">
      <w:pPr>
        <w:spacing w:after="60" w:line="240" w:lineRule="auto"/>
      </w:pPr>
      <w:r>
        <w:rPr>
          <w:rFonts w:ascii="微软雅黑" w:hAnsi="微软雅黑" w:eastAsia="微软雅黑"/>
          <w:sz w:val="21"/>
        </w:rPr>
        <w:t>105. 哪些省份更偏好铁路运输,哪些省份几乎全部使用公路?</w:t>
      </w:r>
    </w:p>
    <w:p w14:paraId="1A6EB46F">
      <w:pPr>
        <w:spacing w:after="60" w:line="240" w:lineRule="auto"/>
      </w:pPr>
      <w:r>
        <w:rPr>
          <w:rFonts w:ascii="微软雅黑" w:hAnsi="微软雅黑" w:eastAsia="微软雅黑"/>
          <w:sz w:val="21"/>
        </w:rPr>
        <w:t>106. 2026年1月份总发运量(MW)和总车次</w:t>
      </w:r>
    </w:p>
    <w:p w14:paraId="4060B48A">
      <w:pPr>
        <w:spacing w:after="60" w:line="240" w:lineRule="auto"/>
      </w:pPr>
      <w:r>
        <w:rPr>
          <w:rFonts w:ascii="微软雅黑" w:hAnsi="微软雅黑" w:eastAsia="微软雅黑"/>
          <w:sz w:val="21"/>
        </w:rPr>
        <w:t>107. 2026年1月额外费用总额及项目、金额、原因明细</w:t>
      </w:r>
    </w:p>
    <w:p w14:paraId="7727B25D">
      <w:pPr>
        <w:spacing w:after="60" w:line="240" w:lineRule="auto"/>
      </w:pPr>
      <w:r>
        <w:rPr>
          <w:rFonts w:ascii="微软雅黑" w:hAnsi="微软雅黑" w:eastAsia="微软雅黑"/>
          <w:sz w:val="21"/>
        </w:rPr>
        <w:t>108. 25年全年 17.5 车型发运多少车</w:t>
      </w:r>
    </w:p>
    <w:p w14:paraId="675B2BCA">
      <w:pPr>
        <w:spacing w:after="60" w:line="240" w:lineRule="auto"/>
      </w:pPr>
      <w:r>
        <w:rPr>
          <w:rFonts w:ascii="微软雅黑" w:hAnsi="微软雅黑" w:eastAsia="微软雅黑"/>
          <w:sz w:val="21"/>
        </w:rPr>
        <w:t>109. 25年发往华东区域发运量</w:t>
      </w:r>
    </w:p>
    <w:p w14:paraId="03ED9294">
      <w:pPr>
        <w:spacing w:after="60" w:line="240" w:lineRule="auto"/>
      </w:pPr>
      <w:r>
        <w:rPr>
          <w:rFonts w:ascii="微软雅黑" w:hAnsi="微软雅黑" w:eastAsia="微软雅黑"/>
          <w:sz w:val="21"/>
        </w:rPr>
        <w:t>110. 2025年华东区域(上海、江苏、浙江、安徽、福建、江西、山东)全年总发运量(吨)</w:t>
      </w:r>
    </w:p>
    <w:p w14:paraId="39ED4D41">
      <w:pPr>
        <w:spacing w:after="60" w:line="240" w:lineRule="auto"/>
      </w:pPr>
      <w:r>
        <w:rPr>
          <w:rFonts w:ascii="微软雅黑" w:hAnsi="微软雅黑" w:eastAsia="微软雅黑"/>
          <w:sz w:val="21"/>
        </w:rPr>
        <w:t>111. 华东区域 2025 年各省(江苏、浙江、安徽、上海、江西、福建)发运量(瓦)</w:t>
      </w:r>
    </w:p>
    <w:p w14:paraId="2B764559">
      <w:pPr>
        <w:spacing w:after="60" w:line="240" w:lineRule="auto"/>
      </w:pPr>
      <w:r>
        <w:rPr>
          <w:rFonts w:ascii="微软雅黑" w:hAnsi="微软雅黑" w:eastAsia="微软雅黑"/>
          <w:sz w:val="21"/>
        </w:rPr>
        <w:t>112. 请帮我做一份季度经营计划模板请提供2026年1月物流业务中所有额外费用的总额,并列出每项额外费用的具体项目名称、对应金额及产生原因说明</w:t>
      </w:r>
    </w:p>
    <w:p w14:paraId="282946C7">
      <w:pPr>
        <w:spacing w:after="60" w:line="240" w:lineRule="auto"/>
      </w:pPr>
      <w:r>
        <w:rPr>
          <w:rFonts w:ascii="微软雅黑" w:hAnsi="微软雅黑" w:eastAsia="微软雅黑"/>
          <w:sz w:val="21"/>
        </w:rPr>
        <w:t>113. 我想要知道 26 年目前为止所有的运量总和是多少</w:t>
      </w:r>
    </w:p>
    <w:p w14:paraId="62B6A769">
      <w:pPr>
        <w:spacing w:after="60" w:line="240" w:lineRule="auto"/>
      </w:pPr>
      <w:r>
        <w:rPr>
          <w:rFonts w:ascii="微软雅黑" w:hAnsi="微软雅黑" w:eastAsia="微软雅黑"/>
          <w:sz w:val="21"/>
        </w:rPr>
        <w:t>114. 帮我查询2026 年的运量综合</w:t>
      </w:r>
    </w:p>
    <w:p w14:paraId="090920B9">
      <w:pPr>
        <w:spacing w:after="60" w:line="240" w:lineRule="auto"/>
      </w:pPr>
      <w:r>
        <w:rPr>
          <w:rFonts w:ascii="微软雅黑" w:hAnsi="微软雅黑" w:eastAsia="微软雅黑"/>
          <w:sz w:val="21"/>
        </w:rPr>
        <w:t>115. 请告诉我25年各家物流承运商承运量是多少,占比多少,运费总额多少,表格告诉我</w:t>
      </w:r>
    </w:p>
    <w:p w14:paraId="56FF8AF3">
      <w:pPr>
        <w:spacing w:after="60" w:line="240" w:lineRule="auto"/>
      </w:pPr>
      <w:r>
        <w:rPr>
          <w:rFonts w:ascii="微软雅黑" w:hAnsi="微软雅黑" w:eastAsia="微软雅黑"/>
          <w:sz w:val="21"/>
        </w:rPr>
        <w:t>116. 请告诉我25年各家物流承运商分别承运量是多少,占比多少,运费总额多少,表格告诉我</w:t>
      </w:r>
    </w:p>
    <w:p w14:paraId="6A70AC90">
      <w:pPr>
        <w:spacing w:after="60" w:line="240" w:lineRule="auto"/>
      </w:pPr>
      <w:r>
        <w:rPr>
          <w:rFonts w:ascii="微软雅黑" w:hAnsi="微软雅黑" w:eastAsia="微软雅黑"/>
          <w:sz w:val="21"/>
        </w:rPr>
        <w:t>117. 25年物流供应商 发运量是多少</w:t>
      </w:r>
    </w:p>
    <w:p w14:paraId="71440EE7">
      <w:pPr>
        <w:spacing w:after="60" w:line="240" w:lineRule="auto"/>
      </w:pPr>
      <w:r>
        <w:rPr>
          <w:rFonts w:ascii="微软雅黑" w:hAnsi="微软雅黑" w:eastAsia="微软雅黑"/>
          <w:sz w:val="21"/>
        </w:rPr>
        <w:t>118. 分别是多少</w:t>
      </w:r>
    </w:p>
    <w:p w14:paraId="08DE6A27">
      <w:pPr>
        <w:spacing w:after="60" w:line="240" w:lineRule="auto"/>
      </w:pPr>
      <w:r>
        <w:rPr>
          <w:rFonts w:ascii="微软雅黑" w:hAnsi="微软雅黑" w:eastAsia="微软雅黑"/>
          <w:sz w:val="21"/>
        </w:rPr>
        <w:t>119. 25年物流供应商发货量分别是多少</w:t>
      </w:r>
    </w:p>
    <w:p w14:paraId="6199463C">
      <w:pPr>
        <w:spacing w:after="60" w:line="240" w:lineRule="auto"/>
      </w:pPr>
      <w:r>
        <w:rPr>
          <w:rFonts w:ascii="微软雅黑" w:hAnsi="微软雅黑" w:eastAsia="微软雅黑"/>
          <w:sz w:val="21"/>
        </w:rPr>
        <w:t>120. 25年物流公司发货量分别是多少</w:t>
      </w:r>
    </w:p>
    <w:p w14:paraId="7F66F43A">
      <w:pPr>
        <w:spacing w:after="60" w:line="240" w:lineRule="auto"/>
      </w:pPr>
      <w:r>
        <w:rPr>
          <w:rFonts w:ascii="微软雅黑" w:hAnsi="微软雅黑" w:eastAsia="微软雅黑"/>
          <w:sz w:val="21"/>
        </w:rPr>
        <w:t>121. 25年各家物流公司发运量分别是多少</w:t>
      </w:r>
    </w:p>
    <w:p w14:paraId="4BAB4F67">
      <w:pPr>
        <w:spacing w:after="60" w:line="240" w:lineRule="auto"/>
      </w:pPr>
      <w:r>
        <w:rPr>
          <w:rFonts w:ascii="微软雅黑" w:hAnsi="微软雅黑" w:eastAsia="微软雅黑"/>
          <w:sz w:val="21"/>
        </w:rPr>
        <w:t>122. 25年物流公司承运量</w:t>
      </w:r>
    </w:p>
    <w:p w14:paraId="01FA8E02">
      <w:pPr>
        <w:spacing w:after="60" w:line="240" w:lineRule="auto"/>
      </w:pPr>
      <w:r>
        <w:rPr>
          <w:rFonts w:ascii="微软雅黑" w:hAnsi="微软雅黑" w:eastAsia="微软雅黑"/>
          <w:sz w:val="21"/>
        </w:rPr>
        <w:t>123. 25年各家物流发运量</w:t>
      </w:r>
    </w:p>
    <w:p w14:paraId="2FE27EBA">
      <w:pPr>
        <w:spacing w:after="60" w:line="240" w:lineRule="auto"/>
      </w:pPr>
      <w:r>
        <w:rPr>
          <w:rFonts w:ascii="微软雅黑" w:hAnsi="微软雅黑" w:eastAsia="微软雅黑"/>
          <w:sz w:val="21"/>
        </w:rPr>
        <w:t>124. 25年各家物流发运量分别是多少</w:t>
      </w:r>
    </w:p>
    <w:p w14:paraId="0B0150E8">
      <w:pPr>
        <w:spacing w:after="60" w:line="240" w:lineRule="auto"/>
      </w:pPr>
      <w:r>
        <w:rPr>
          <w:rFonts w:ascii="微软雅黑" w:hAnsi="微软雅黑" w:eastAsia="微软雅黑"/>
          <w:sz w:val="21"/>
        </w:rPr>
        <w:t>125. 2025年各物流承运商年度运输费用各是多少?</w:t>
      </w:r>
    </w:p>
    <w:p w14:paraId="5A5C80C1">
      <w:pPr>
        <w:spacing w:after="60" w:line="240" w:lineRule="auto"/>
      </w:pPr>
      <w:r>
        <w:rPr>
          <w:rFonts w:ascii="微软雅黑" w:hAnsi="微软雅黑" w:eastAsia="微软雅黑"/>
          <w:sz w:val="21"/>
        </w:rPr>
        <w:t>126. 2025年各物流承运商年度运输量各是多少</w:t>
      </w:r>
    </w:p>
    <w:p w14:paraId="3D753FFB">
      <w:pPr>
        <w:spacing w:after="60" w:line="240" w:lineRule="auto"/>
      </w:pPr>
      <w:r>
        <w:rPr>
          <w:rFonts w:ascii="微软雅黑" w:hAnsi="微软雅黑" w:eastAsia="微软雅黑"/>
          <w:sz w:val="21"/>
        </w:rPr>
        <w:t>127. 25年各家物流承运量是多少</w:t>
      </w:r>
    </w:p>
    <w:p w14:paraId="4A25EDA5">
      <w:pPr>
        <w:spacing w:after="60" w:line="240" w:lineRule="auto"/>
      </w:pPr>
      <w:r>
        <w:rPr>
          <w:rFonts w:ascii="微软雅黑" w:hAnsi="微软雅黑" w:eastAsia="微软雅黑"/>
          <w:sz w:val="21"/>
        </w:rPr>
        <w:t>128. 合肥发江苏 17.5 车运费</w:t>
      </w:r>
    </w:p>
    <w:p w14:paraId="6026FCE8">
      <w:pPr>
        <w:spacing w:after="60" w:line="240" w:lineRule="auto"/>
      </w:pPr>
      <w:r>
        <w:rPr>
          <w:rFonts w:ascii="微软雅黑" w:hAnsi="微软雅黑" w:eastAsia="微软雅黑"/>
          <w:sz w:val="21"/>
        </w:rPr>
        <w:t>129. 23年各区域发运量汇总,以表格形式体现</w:t>
      </w:r>
    </w:p>
    <w:p w14:paraId="12D214B2">
      <w:pPr>
        <w:spacing w:after="60" w:line="240" w:lineRule="auto"/>
      </w:pPr>
      <w:r>
        <w:rPr>
          <w:rFonts w:ascii="微软雅黑" w:hAnsi="微软雅黑" w:eastAsia="微软雅黑"/>
          <w:sz w:val="21"/>
        </w:rPr>
        <w:t>130. 23年合肥发往西北地区的总运量是多少</w:t>
      </w:r>
    </w:p>
    <w:p w14:paraId="6256D4D1">
      <w:pPr>
        <w:spacing w:after="60" w:line="240" w:lineRule="auto"/>
      </w:pPr>
      <w:r>
        <w:rPr>
          <w:rFonts w:ascii="微软雅黑" w:hAnsi="微软雅黑" w:eastAsia="微软雅黑"/>
          <w:sz w:val="21"/>
        </w:rPr>
        <w:t>131. 帮我做一个23年每个月的运费对比</w:t>
      </w:r>
    </w:p>
    <w:p w14:paraId="1ACF159A">
      <w:pPr>
        <w:spacing w:after="60" w:line="240" w:lineRule="auto"/>
      </w:pPr>
      <w:r>
        <w:rPr>
          <w:rFonts w:ascii="微软雅黑" w:hAnsi="微软雅黑" w:eastAsia="微软雅黑"/>
          <w:sz w:val="21"/>
        </w:rPr>
        <w:t>132. 帮我看下23年发往乌鲁木齐13m每车的运费均价是多少</w:t>
      </w:r>
    </w:p>
    <w:p w14:paraId="2278C980">
      <w:pPr>
        <w:spacing w:after="60" w:line="240" w:lineRule="auto"/>
      </w:pPr>
      <w:r>
        <w:rPr>
          <w:rFonts w:ascii="微软雅黑" w:hAnsi="微软雅黑" w:eastAsia="微软雅黑"/>
          <w:sz w:val="21"/>
        </w:rPr>
        <w:t>133. 2023年物流发运合计多少量?</w:t>
      </w:r>
    </w:p>
    <w:p w14:paraId="1FDC7A7C">
      <w:pPr>
        <w:spacing w:after="60" w:line="240" w:lineRule="auto"/>
      </w:pPr>
      <w:r>
        <w:rPr>
          <w:rFonts w:ascii="微软雅黑" w:hAnsi="微软雅黑" w:eastAsia="微软雅黑"/>
          <w:sz w:val="21"/>
        </w:rPr>
        <w:t>134. 2023年各物流承运商年度运输费用各是多少?</w:t>
      </w:r>
    </w:p>
    <w:p w14:paraId="79EF4595">
      <w:pPr>
        <w:spacing w:after="60" w:line="240" w:lineRule="auto"/>
      </w:pPr>
      <w:r>
        <w:rPr>
          <w:rFonts w:ascii="微软雅黑" w:hAnsi="微软雅黑" w:eastAsia="微软雅黑"/>
          <w:sz w:val="21"/>
        </w:rPr>
        <w:t>135. 2023年英赋嘉发运多少量?</w:t>
      </w:r>
    </w:p>
    <w:p w14:paraId="2EF3B798">
      <w:pPr>
        <w:spacing w:after="60" w:line="240" w:lineRule="auto"/>
      </w:pPr>
      <w:r>
        <w:rPr>
          <w:rFonts w:ascii="微软雅黑" w:hAnsi="微软雅黑" w:eastAsia="微软雅黑"/>
          <w:sz w:val="21"/>
        </w:rPr>
        <w:t>136. 帮我查一下23年阜宁基地晶茂物流运输总运费多少钱?</w:t>
      </w:r>
    </w:p>
    <w:p w14:paraId="4EA84DAE">
      <w:pPr>
        <w:spacing w:after="60" w:line="240" w:lineRule="auto"/>
      </w:pPr>
      <w:r>
        <w:rPr>
          <w:rFonts w:ascii="微软雅黑" w:hAnsi="微软雅黑" w:eastAsia="微软雅黑"/>
          <w:sz w:val="21"/>
        </w:rPr>
        <w:t>137. 华润新能源(皮山)有限公司 项目 24年发运量是多少 无回答</w:t>
      </w:r>
    </w:p>
    <w:p w14:paraId="17DC8E8B">
      <w:pPr>
        <w:spacing w:after="60" w:line="240" w:lineRule="auto"/>
      </w:pPr>
      <w:r>
        <w:rPr>
          <w:rFonts w:ascii="微软雅黑" w:hAnsi="微软雅黑" w:eastAsia="微软雅黑"/>
          <w:sz w:val="21"/>
        </w:rPr>
        <w:t>138. 客户:华润新能源(皮山)有限公司 24年发运量是多少  就有回复了</w:t>
      </w:r>
    </w:p>
    <w:p w14:paraId="69E38FBD">
      <w:pPr>
        <w:spacing w:after="60" w:line="240" w:lineRule="auto"/>
      </w:pPr>
      <w:r>
        <w:rPr>
          <w:rFonts w:ascii="微软雅黑" w:hAnsi="微软雅黑" w:eastAsia="微软雅黑"/>
          <w:sz w:val="21"/>
        </w:rPr>
        <w:t>139. 26年招标和询比价,发运量分别是多少</w:t>
      </w:r>
    </w:p>
    <w:p w14:paraId="6A9208FA">
      <w:pPr>
        <w:spacing w:after="60" w:line="240" w:lineRule="auto"/>
      </w:pPr>
      <w:r>
        <w:rPr>
          <w:rFonts w:ascii="微软雅黑" w:hAnsi="微软雅黑" w:eastAsia="微软雅黑"/>
          <w:sz w:val="21"/>
        </w:rPr>
        <w:t>140. 帮我统计一下24年合肥基地苏州晶茂物流全年发运量是多少?</w:t>
      </w:r>
    </w:p>
    <w:p w14:paraId="1E3B80FA">
      <w:pPr>
        <w:spacing w:after="60" w:line="240" w:lineRule="auto"/>
      </w:pPr>
      <w:r>
        <w:rPr>
          <w:rFonts w:ascii="微软雅黑" w:hAnsi="微软雅黑" w:eastAsia="微软雅黑"/>
          <w:sz w:val="21"/>
        </w:rPr>
        <w:t>141. 统计一下24年创维客户发货的项目地运费金额超过20万的收货地址,并分别列出询比价和招标的发运量</w:t>
      </w:r>
    </w:p>
    <w:p w14:paraId="46F1BC09">
      <w:pPr>
        <w:spacing w:after="60" w:line="240" w:lineRule="auto"/>
      </w:pPr>
      <w:r>
        <w:rPr>
          <w:rFonts w:ascii="微软雅黑" w:hAnsi="微软雅黑" w:eastAsia="微软雅黑"/>
          <w:sz w:val="21"/>
        </w:rPr>
        <w:t>142. 025年始发地合肥,车型 17.5 ,发出了多少车?</w:t>
      </w:r>
    </w:p>
    <w:p w14:paraId="72E3014F">
      <w:pPr>
        <w:spacing w:after="60" w:line="240" w:lineRule="auto"/>
      </w:pPr>
      <w:r>
        <w:rPr>
          <w:rFonts w:ascii="微软雅黑" w:hAnsi="微软雅黑" w:eastAsia="微软雅黑"/>
          <w:sz w:val="21"/>
        </w:rPr>
        <w:t>143. 2024年1月份发运总量是多少MW?</w:t>
      </w:r>
    </w:p>
    <w:p w14:paraId="0935E408">
      <w:pPr>
        <w:spacing w:after="60" w:line="240" w:lineRule="auto"/>
      </w:pPr>
      <w:r>
        <w:rPr>
          <w:rFonts w:ascii="微软雅黑" w:hAnsi="微软雅黑" w:eastAsia="微软雅黑"/>
          <w:sz w:val="21"/>
        </w:rPr>
        <w:t>144. 2024年1月份客户华阳的总发运量是多少MW?</w:t>
      </w:r>
    </w:p>
    <w:p w14:paraId="60F5ACAD">
      <w:pPr>
        <w:spacing w:after="60" w:line="240" w:lineRule="auto"/>
      </w:pPr>
      <w:r>
        <w:rPr>
          <w:rFonts w:ascii="微软雅黑" w:hAnsi="微软雅黑" w:eastAsia="微软雅黑"/>
          <w:sz w:val="21"/>
        </w:rPr>
        <w:t>145. 26年经营计划用车运费是多少</w:t>
      </w:r>
    </w:p>
    <w:p w14:paraId="06E1C090">
      <w:pPr>
        <w:spacing w:after="60" w:line="240" w:lineRule="auto"/>
      </w:pPr>
      <w:r>
        <w:rPr>
          <w:rFonts w:ascii="微软雅黑" w:hAnsi="微软雅黑" w:eastAsia="微软雅黑"/>
          <w:sz w:val="21"/>
        </w:rPr>
        <w:t>146. 26年 经营计划 运费是多少</w:t>
      </w:r>
    </w:p>
    <w:p w14:paraId="32E7F451">
      <w:pPr>
        <w:spacing w:after="60" w:line="240" w:lineRule="auto"/>
      </w:pPr>
      <w:r>
        <w:rPr>
          <w:rFonts w:ascii="微软雅黑" w:hAnsi="微软雅黑" w:eastAsia="微软雅黑"/>
          <w:sz w:val="21"/>
        </w:rPr>
        <w:t>147. 2026年1月份总发运量是多少MW?总共发了多少车次?</w:t>
      </w:r>
    </w:p>
    <w:p w14:paraId="34095BF6">
      <w:pPr>
        <w:spacing w:after="60" w:line="240" w:lineRule="auto"/>
      </w:pPr>
      <w:r>
        <w:rPr>
          <w:rFonts w:ascii="微软雅黑" w:hAnsi="微软雅黑" w:eastAsia="微软雅黑"/>
          <w:sz w:val="21"/>
        </w:rPr>
        <w:t>148. 统计一下阜宁基地2026年辅料送样总计运费是多少钱?</w:t>
      </w:r>
    </w:p>
    <w:p w14:paraId="5DD5F217">
      <w:pPr>
        <w:spacing w:after="60" w:line="240" w:lineRule="auto"/>
      </w:pPr>
      <w:r>
        <w:rPr>
          <w:rFonts w:ascii="微软雅黑" w:hAnsi="微软雅黑" w:eastAsia="微软雅黑"/>
          <w:sz w:val="21"/>
        </w:rPr>
        <w:t>149. 26年 经营计划 刘娟 用车总费用是多少</w:t>
      </w:r>
    </w:p>
    <w:p w14:paraId="0FB2E8D3">
      <w:pPr>
        <w:spacing w:after="60" w:line="240" w:lineRule="auto"/>
      </w:pPr>
      <w:r>
        <w:rPr>
          <w:rFonts w:ascii="微软雅黑" w:hAnsi="微软雅黑" w:eastAsia="微软雅黑"/>
          <w:sz w:val="21"/>
        </w:rPr>
        <w:t>150. 24年 1-12月 每个月的江苏省的17.5均价是多少</w:t>
      </w:r>
    </w:p>
    <w:p w14:paraId="52A3113D">
      <w:pPr>
        <w:spacing w:after="60" w:line="240" w:lineRule="auto"/>
      </w:pPr>
      <w:r>
        <w:rPr>
          <w:rFonts w:ascii="微软雅黑" w:hAnsi="微软雅黑" w:eastAsia="微软雅黑"/>
          <w:sz w:val="21"/>
        </w:rPr>
        <w:t>151. 24年 1-12月 目的地是江苏省的单瓦价是多少</w:t>
      </w:r>
    </w:p>
    <w:p w14:paraId="3CB5D124">
      <w:pPr>
        <w:spacing w:after="60" w:line="240" w:lineRule="auto"/>
      </w:pPr>
      <w:r>
        <w:rPr>
          <w:rFonts w:ascii="微软雅黑" w:hAnsi="微软雅黑" w:eastAsia="微软雅黑"/>
          <w:sz w:val="21"/>
        </w:rPr>
        <w:t>152. 项目名称:国科新能源有限公司 已发出总运量是多少</w:t>
      </w:r>
    </w:p>
    <w:p w14:paraId="4E2D370D">
      <w:pPr>
        <w:spacing w:after="60" w:line="240" w:lineRule="auto"/>
      </w:pPr>
      <w:r>
        <w:rPr>
          <w:rFonts w:ascii="微软雅黑" w:hAnsi="微软雅黑" w:eastAsia="微软雅黑"/>
          <w:sz w:val="21"/>
        </w:rPr>
        <w:t>153. 江苏苏美达电力运营有限公司 项目 总发运量是多少</w:t>
      </w:r>
    </w:p>
    <w:p w14:paraId="41A65CC7">
      <w:pPr>
        <w:spacing w:after="60" w:line="240" w:lineRule="auto"/>
      </w:pPr>
      <w:r>
        <w:rPr>
          <w:rFonts w:ascii="微软雅黑" w:hAnsi="微软雅黑" w:eastAsia="微软雅黑"/>
          <w:sz w:val="21"/>
        </w:rPr>
        <w:t>154. 帮我看一下26年2月客户:广东粤电阳西新能源有限公司总运费多少</w:t>
      </w:r>
    </w:p>
    <w:p w14:paraId="5039444F">
      <w:pPr>
        <w:spacing w:after="60" w:line="240" w:lineRule="auto"/>
      </w:pPr>
      <w:r>
        <w:rPr>
          <w:rFonts w:ascii="微软雅黑" w:hAnsi="微软雅黑" w:eastAsia="微软雅黑"/>
          <w:sz w:val="21"/>
        </w:rPr>
        <w:t>155. 帮我看一下从合肥基地始发,26年1-2月客户:海南创维新能源投资有限公司 总运费多少</w:t>
      </w:r>
    </w:p>
    <w:p w14:paraId="10B13067">
      <w:pPr>
        <w:spacing w:after="60" w:line="240" w:lineRule="auto"/>
      </w:pPr>
      <w:r>
        <w:rPr>
          <w:rFonts w:ascii="微软雅黑" w:hAnsi="微软雅黑" w:eastAsia="微软雅黑"/>
          <w:sz w:val="21"/>
        </w:rPr>
        <w:t>156. 对比24年和25年合肥发广州 17.5运价</w:t>
      </w:r>
    </w:p>
    <w:p w14:paraId="14788610">
      <w:pPr>
        <w:spacing w:after="60" w:line="240" w:lineRule="auto"/>
      </w:pPr>
      <w:r>
        <w:rPr>
          <w:rFonts w:ascii="微软雅黑" w:hAnsi="微软雅黑" w:eastAsia="微软雅黑"/>
          <w:sz w:val="21"/>
        </w:rPr>
        <w:t>157. 25年合肥发广州 17.5运价</w:t>
      </w:r>
    </w:p>
    <w:p w14:paraId="681AEF61">
      <w:pPr>
        <w:spacing w:after="60" w:line="240" w:lineRule="auto"/>
      </w:pPr>
      <w:r>
        <w:rPr>
          <w:rFonts w:ascii="微软雅黑" w:hAnsi="微软雅黑" w:eastAsia="微软雅黑"/>
          <w:sz w:val="21"/>
        </w:rPr>
        <w:t>158. 24年合肥发广州 17.5运价</w:t>
      </w:r>
    </w:p>
    <w:p w14:paraId="25E3EC94">
      <w:pPr>
        <w:spacing w:after="60" w:line="240" w:lineRule="auto"/>
      </w:pPr>
      <w:r>
        <w:rPr>
          <w:rFonts w:ascii="微软雅黑" w:hAnsi="微软雅黑" w:eastAsia="微软雅黑"/>
          <w:sz w:val="21"/>
        </w:rPr>
        <w:t>159. 帮我查一下2026年阜宁基地1月份晶茂物流总计运费是多少钱</w:t>
      </w:r>
    </w:p>
    <w:p w14:paraId="1DA4D6FD">
      <w:pPr>
        <w:spacing w:after="60" w:line="240" w:lineRule="auto"/>
      </w:pPr>
      <w:r>
        <w:rPr>
          <w:rFonts w:ascii="微软雅黑" w:hAnsi="微软雅黑" w:eastAsia="微软雅黑"/>
          <w:sz w:val="21"/>
        </w:rPr>
        <w:t>160. 2月份单W运输成本是多少((2月运费总价格+额外费用)/运输组件总W数)</w:t>
      </w:r>
    </w:p>
    <w:p w14:paraId="39C4EDE0">
      <w:pPr>
        <w:spacing w:after="60" w:line="240" w:lineRule="auto"/>
      </w:pPr>
      <w:r>
        <w:rPr>
          <w:rFonts w:ascii="微软雅黑" w:hAnsi="微软雅黑" w:eastAsia="微软雅黑"/>
          <w:sz w:val="21"/>
        </w:rPr>
        <w:t>161. 2026年1月份总共发货多少MW?</w:t>
      </w:r>
    </w:p>
    <w:p w14:paraId="69054B36">
      <w:pPr>
        <w:spacing w:after="60" w:line="240" w:lineRule="auto"/>
      </w:pPr>
      <w:r>
        <w:rPr>
          <w:rFonts w:ascii="微软雅黑" w:hAnsi="微软雅黑" w:eastAsia="微软雅黑"/>
          <w:sz w:val="21"/>
        </w:rPr>
        <w:t>162. 2026年1月份、2月份运输方式为铁路的运输总量是多少MW?</w:t>
      </w:r>
    </w:p>
    <w:p w14:paraId="0E637319">
      <w:pPr>
        <w:spacing w:after="60" w:line="240" w:lineRule="auto"/>
      </w:pPr>
      <w:r>
        <w:rPr>
          <w:rFonts w:ascii="微软雅黑" w:hAnsi="微软雅黑" w:eastAsia="微软雅黑"/>
          <w:sz w:val="21"/>
        </w:rPr>
        <w:t>163. 25年 合肥发广州 17.5报价</w:t>
      </w:r>
    </w:p>
    <w:p w14:paraId="056D51CA">
      <w:pPr>
        <w:spacing w:after="60" w:line="240" w:lineRule="auto"/>
      </w:pPr>
      <w:r>
        <w:rPr>
          <w:rFonts w:ascii="微软雅黑" w:hAnsi="微软雅黑" w:eastAsia="微软雅黑"/>
          <w:sz w:val="21"/>
        </w:rPr>
        <w:t>164. 25年 合肥发广州 17.5报价,最高价和最低价是多少</w:t>
      </w:r>
    </w:p>
    <w:p w14:paraId="1CF36720">
      <w:pPr>
        <w:spacing w:after="60" w:line="240" w:lineRule="auto"/>
      </w:pPr>
      <w:r>
        <w:rPr>
          <w:rFonts w:ascii="微软雅黑" w:hAnsi="微软雅黑" w:eastAsia="微软雅黑"/>
          <w:sz w:val="21"/>
        </w:rPr>
        <w:t>165. 帮我查下23年、24年和25年,合肥发广州17.5的分别运价</w:t>
      </w:r>
    </w:p>
    <w:p w14:paraId="74216F0A">
      <w:pPr>
        <w:spacing w:after="60" w:line="240" w:lineRule="auto"/>
      </w:pPr>
      <w:r>
        <w:rPr>
          <w:rFonts w:ascii="微软雅黑" w:hAnsi="微软雅黑" w:eastAsia="微软雅黑"/>
          <w:sz w:val="21"/>
        </w:rPr>
        <w:t>166. 25年合肥发广东省,17.5车,每月平均运费是多少</w:t>
      </w:r>
    </w:p>
    <w:p w14:paraId="699AFF8F">
      <w:pPr>
        <w:spacing w:after="60" w:line="240" w:lineRule="auto"/>
      </w:pPr>
      <w:r>
        <w:rPr>
          <w:rFonts w:ascii="微软雅黑" w:hAnsi="微软雅黑" w:eastAsia="微软雅黑"/>
          <w:sz w:val="21"/>
        </w:rPr>
        <w:t>167. 2026年1月份额外费用产生多少金额,分别是什么项目?什么原因产生的?</w:t>
      </w:r>
    </w:p>
    <w:p w14:paraId="01672973">
      <w:pPr>
        <w:spacing w:after="60" w:line="240" w:lineRule="auto"/>
      </w:pPr>
      <w:r>
        <w:rPr>
          <w:rFonts w:ascii="微软雅黑" w:hAnsi="微软雅黑" w:eastAsia="微软雅黑"/>
          <w:sz w:val="21"/>
        </w:rPr>
        <w:t>168. 25年全年17.5共发运多少车</w:t>
      </w:r>
    </w:p>
    <w:p w14:paraId="60AF17A9">
      <w:pPr>
        <w:spacing w:after="60" w:line="240" w:lineRule="auto"/>
      </w:pPr>
      <w:r>
        <w:rPr>
          <w:rFonts w:ascii="微软雅黑" w:hAnsi="微软雅黑" w:eastAsia="微软雅黑"/>
          <w:sz w:val="21"/>
        </w:rPr>
        <w:t>169. 25年全年17.5车发运多少车</w:t>
      </w:r>
    </w:p>
    <w:p w14:paraId="2AE69F6F">
      <w:pPr>
        <w:spacing w:after="60" w:line="240" w:lineRule="auto"/>
      </w:pPr>
      <w:r>
        <w:rPr>
          <w:rFonts w:ascii="微软雅黑" w:hAnsi="微软雅黑" w:eastAsia="微软雅黑"/>
          <w:sz w:val="21"/>
        </w:rPr>
        <w:t>170. 华东区域2025年各省发运量分别是多少</w:t>
      </w:r>
    </w:p>
    <w:p w14:paraId="53630A6F">
      <w:pPr>
        <w:spacing w:after="60" w:line="240" w:lineRule="auto"/>
      </w:pPr>
      <w:r>
        <w:rPr>
          <w:rFonts w:ascii="微软雅黑" w:hAnsi="微软雅黑" w:eastAsia="微软雅黑"/>
          <w:sz w:val="21"/>
        </w:rPr>
        <w:t>171. 25年发往华东区域发运量是多少,</w:t>
      </w:r>
    </w:p>
    <w:p w14:paraId="1ED6A4D2">
      <w:pPr>
        <w:spacing w:after="60" w:line="240" w:lineRule="auto"/>
      </w:pPr>
      <w:r>
        <w:rPr>
          <w:rFonts w:ascii="微软雅黑" w:hAnsi="微软雅黑" w:eastAsia="微软雅黑"/>
          <w:sz w:val="21"/>
        </w:rPr>
        <w:t>172. 25年 华东区域各省发运量是多少</w:t>
      </w:r>
    </w:p>
    <w:p w14:paraId="0A81FCA6">
      <w:pPr>
        <w:spacing w:after="60" w:line="240" w:lineRule="auto"/>
      </w:pPr>
      <w:r>
        <w:rPr>
          <w:rFonts w:ascii="微软雅黑" w:hAnsi="微软雅黑" w:eastAsia="微软雅黑"/>
          <w:sz w:val="21"/>
        </w:rPr>
        <w:t>173. 2023年华东区域总发运量是多少MW?</w:t>
      </w:r>
    </w:p>
    <w:p w14:paraId="67A71293">
      <w:pPr>
        <w:spacing w:after="60" w:line="240" w:lineRule="auto"/>
      </w:pPr>
      <w:r>
        <w:rPr>
          <w:rFonts w:ascii="微软雅黑" w:hAnsi="微软雅黑" w:eastAsia="微软雅黑"/>
          <w:sz w:val="21"/>
        </w:rPr>
        <w:t>174. 2023年华东区域总发运件数是多少?</w:t>
      </w:r>
    </w:p>
    <w:p w14:paraId="2E4D016E">
      <w:pPr>
        <w:spacing w:after="60" w:line="240" w:lineRule="auto"/>
      </w:pPr>
      <w:r>
        <w:rPr>
          <w:rFonts w:ascii="微软雅黑" w:hAnsi="微软雅黑" w:eastAsia="微软雅黑"/>
          <w:sz w:val="21"/>
        </w:rPr>
        <w:t>175. 2023年华东区域总运费是多少?</w:t>
      </w:r>
    </w:p>
    <w:p w14:paraId="2FF1CA3A">
      <w:pPr>
        <w:spacing w:after="60" w:line="240" w:lineRule="auto"/>
      </w:pPr>
      <w:r>
        <w:rPr>
          <w:rFonts w:ascii="微软雅黑" w:hAnsi="微软雅黑" w:eastAsia="微软雅黑"/>
          <w:sz w:val="21"/>
        </w:rPr>
        <w:t>176. 2023年华东区域总车次是多少?</w:t>
      </w:r>
    </w:p>
    <w:p w14:paraId="66E968A5">
      <w:pPr>
        <w:spacing w:after="60" w:line="240" w:lineRule="auto"/>
      </w:pPr>
      <w:r>
        <w:rPr>
          <w:rFonts w:ascii="微软雅黑" w:hAnsi="微软雅黑" w:eastAsia="微软雅黑"/>
          <w:sz w:val="21"/>
        </w:rPr>
        <w:t>177. 2023年华南区域总发运量是多少MW?</w:t>
      </w:r>
    </w:p>
    <w:p w14:paraId="30A0F588">
      <w:pPr>
        <w:spacing w:after="60" w:line="240" w:lineRule="auto"/>
      </w:pPr>
      <w:r>
        <w:rPr>
          <w:rFonts w:ascii="微软雅黑" w:hAnsi="微软雅黑" w:eastAsia="微软雅黑"/>
          <w:sz w:val="21"/>
        </w:rPr>
        <w:t>178. 2023年华南区域总发运件数是多少?</w:t>
      </w:r>
    </w:p>
    <w:p w14:paraId="03C74447">
      <w:pPr>
        <w:spacing w:after="60" w:line="240" w:lineRule="auto"/>
      </w:pPr>
      <w:r>
        <w:rPr>
          <w:rFonts w:ascii="微软雅黑" w:hAnsi="微软雅黑" w:eastAsia="微软雅黑"/>
          <w:sz w:val="21"/>
        </w:rPr>
        <w:t>179. 2023年华南区域总运费是多少?</w:t>
      </w:r>
    </w:p>
    <w:p w14:paraId="37F3D233">
      <w:pPr>
        <w:spacing w:after="60" w:line="240" w:lineRule="auto"/>
      </w:pPr>
      <w:r>
        <w:rPr>
          <w:rFonts w:ascii="微软雅黑" w:hAnsi="微软雅黑" w:eastAsia="微软雅黑"/>
          <w:sz w:val="21"/>
        </w:rPr>
        <w:t>180. 2023年华南区域总车次是多少?</w:t>
      </w:r>
    </w:p>
    <w:p w14:paraId="73E7A29C">
      <w:pPr>
        <w:spacing w:after="60" w:line="240" w:lineRule="auto"/>
      </w:pPr>
      <w:r>
        <w:rPr>
          <w:rFonts w:ascii="微软雅黑" w:hAnsi="微软雅黑" w:eastAsia="微软雅黑"/>
          <w:sz w:val="21"/>
        </w:rPr>
        <w:t>181. 2023年华中区域总发运量是多少MW?</w:t>
      </w:r>
    </w:p>
    <w:p w14:paraId="402D2490">
      <w:pPr>
        <w:spacing w:after="60" w:line="240" w:lineRule="auto"/>
      </w:pPr>
      <w:r>
        <w:rPr>
          <w:rFonts w:ascii="微软雅黑" w:hAnsi="微软雅黑" w:eastAsia="微软雅黑"/>
          <w:sz w:val="21"/>
        </w:rPr>
        <w:t>182. 2023年华中区域总发运件数是多少?</w:t>
      </w:r>
    </w:p>
    <w:p w14:paraId="158B4010">
      <w:pPr>
        <w:spacing w:after="60" w:line="240" w:lineRule="auto"/>
      </w:pPr>
      <w:r>
        <w:rPr>
          <w:rFonts w:ascii="微软雅黑" w:hAnsi="微软雅黑" w:eastAsia="微软雅黑"/>
          <w:sz w:val="21"/>
        </w:rPr>
        <w:t>183. 2023年华中区域总运费是多少?</w:t>
      </w:r>
    </w:p>
    <w:p w14:paraId="71C532F2">
      <w:pPr>
        <w:spacing w:after="60" w:line="240" w:lineRule="auto"/>
      </w:pPr>
      <w:r>
        <w:rPr>
          <w:rFonts w:ascii="微软雅黑" w:hAnsi="微软雅黑" w:eastAsia="微软雅黑"/>
          <w:sz w:val="21"/>
        </w:rPr>
        <w:t>184. 2023年华中区域总车次是多少?</w:t>
      </w:r>
    </w:p>
    <w:p w14:paraId="2CA0C1EB">
      <w:pPr>
        <w:spacing w:after="60" w:line="240" w:lineRule="auto"/>
      </w:pPr>
      <w:r>
        <w:rPr>
          <w:rFonts w:ascii="微软雅黑" w:hAnsi="微软雅黑" w:eastAsia="微软雅黑"/>
          <w:sz w:val="21"/>
        </w:rPr>
        <w:t>185. 2023年华北区域总发运量是多少MW?</w:t>
      </w:r>
    </w:p>
    <w:p w14:paraId="2015CC24">
      <w:pPr>
        <w:spacing w:after="60" w:line="240" w:lineRule="auto"/>
      </w:pPr>
      <w:r>
        <w:rPr>
          <w:rFonts w:ascii="微软雅黑" w:hAnsi="微软雅黑" w:eastAsia="微软雅黑"/>
          <w:sz w:val="21"/>
        </w:rPr>
        <w:t>186. 2023年华北区域总发运件数是多少?</w:t>
      </w:r>
    </w:p>
    <w:p w14:paraId="384DD30B">
      <w:pPr>
        <w:spacing w:after="60" w:line="240" w:lineRule="auto"/>
      </w:pPr>
      <w:r>
        <w:rPr>
          <w:rFonts w:ascii="微软雅黑" w:hAnsi="微软雅黑" w:eastAsia="微软雅黑"/>
          <w:sz w:val="21"/>
        </w:rPr>
        <w:t>187. 2023年华北区域总运费是多少?</w:t>
      </w:r>
    </w:p>
    <w:p w14:paraId="329F434D">
      <w:pPr>
        <w:spacing w:after="60" w:line="240" w:lineRule="auto"/>
      </w:pPr>
      <w:r>
        <w:rPr>
          <w:rFonts w:ascii="微软雅黑" w:hAnsi="微软雅黑" w:eastAsia="微软雅黑"/>
          <w:sz w:val="21"/>
        </w:rPr>
        <w:t>188. 2023年华北区域总车次是多少?</w:t>
      </w:r>
    </w:p>
    <w:p w14:paraId="42D1BE7D">
      <w:pPr>
        <w:spacing w:after="60" w:line="240" w:lineRule="auto"/>
      </w:pPr>
      <w:r>
        <w:rPr>
          <w:rFonts w:ascii="微软雅黑" w:hAnsi="微软雅黑" w:eastAsia="微软雅黑"/>
          <w:sz w:val="21"/>
        </w:rPr>
        <w:t>189. 2023年西南区域总发运量是多少MW?</w:t>
      </w:r>
    </w:p>
    <w:p w14:paraId="2FFB8FA9">
      <w:pPr>
        <w:spacing w:after="60" w:line="240" w:lineRule="auto"/>
      </w:pPr>
      <w:r>
        <w:rPr>
          <w:rFonts w:ascii="微软雅黑" w:hAnsi="微软雅黑" w:eastAsia="微软雅黑"/>
          <w:sz w:val="21"/>
        </w:rPr>
        <w:t>190. 2023年西南区域总发运件数是多少?</w:t>
      </w:r>
    </w:p>
    <w:p w14:paraId="7E75D46A">
      <w:pPr>
        <w:spacing w:after="60" w:line="240" w:lineRule="auto"/>
      </w:pPr>
      <w:r>
        <w:rPr>
          <w:rFonts w:ascii="微软雅黑" w:hAnsi="微软雅黑" w:eastAsia="微软雅黑"/>
          <w:sz w:val="21"/>
        </w:rPr>
        <w:t>191. 2023年西南区域总运费是多少?</w:t>
      </w:r>
    </w:p>
    <w:p w14:paraId="6F9CB80F">
      <w:pPr>
        <w:spacing w:after="60" w:line="240" w:lineRule="auto"/>
      </w:pPr>
      <w:r>
        <w:rPr>
          <w:rFonts w:ascii="微软雅黑" w:hAnsi="微软雅黑" w:eastAsia="微软雅黑"/>
          <w:sz w:val="21"/>
        </w:rPr>
        <w:t>192. 2023年西南区域总车次是多少?</w:t>
      </w:r>
    </w:p>
    <w:p w14:paraId="7189CACC">
      <w:pPr>
        <w:spacing w:after="60" w:line="240" w:lineRule="auto"/>
      </w:pPr>
      <w:r>
        <w:rPr>
          <w:rFonts w:ascii="微软雅黑" w:hAnsi="微软雅黑" w:eastAsia="微软雅黑"/>
          <w:sz w:val="21"/>
        </w:rPr>
        <w:t>193. 2023年西北区域总发运量是多少MW?</w:t>
      </w:r>
    </w:p>
    <w:p w14:paraId="1074D484">
      <w:pPr>
        <w:spacing w:after="60" w:line="240" w:lineRule="auto"/>
      </w:pPr>
      <w:r>
        <w:rPr>
          <w:rFonts w:ascii="微软雅黑" w:hAnsi="微软雅黑" w:eastAsia="微软雅黑"/>
          <w:sz w:val="21"/>
        </w:rPr>
        <w:t>194. 2023年西北区域总发运件数是多少?</w:t>
      </w:r>
    </w:p>
    <w:p w14:paraId="1975EDC0">
      <w:pPr>
        <w:spacing w:after="60" w:line="240" w:lineRule="auto"/>
      </w:pPr>
      <w:r>
        <w:rPr>
          <w:rFonts w:ascii="微软雅黑" w:hAnsi="微软雅黑" w:eastAsia="微软雅黑"/>
          <w:sz w:val="21"/>
        </w:rPr>
        <w:t>195. 2023年西北区域总运费是多少?</w:t>
      </w:r>
    </w:p>
    <w:p w14:paraId="0A9CE314">
      <w:pPr>
        <w:spacing w:after="60" w:line="240" w:lineRule="auto"/>
      </w:pPr>
      <w:r>
        <w:rPr>
          <w:rFonts w:ascii="微软雅黑" w:hAnsi="微软雅黑" w:eastAsia="微软雅黑"/>
          <w:sz w:val="21"/>
        </w:rPr>
        <w:t>196. 2023年西北区域总车次是多少?</w:t>
      </w:r>
    </w:p>
    <w:p w14:paraId="7912E6C0">
      <w:pPr>
        <w:spacing w:after="60" w:line="240" w:lineRule="auto"/>
      </w:pPr>
      <w:r>
        <w:rPr>
          <w:rFonts w:ascii="微软雅黑" w:hAnsi="微软雅黑" w:eastAsia="微软雅黑"/>
          <w:sz w:val="21"/>
        </w:rPr>
        <w:t>197. 2024年华东区域总发运量是多少MW?</w:t>
      </w:r>
    </w:p>
    <w:p w14:paraId="454A04FB">
      <w:pPr>
        <w:spacing w:after="60" w:line="240" w:lineRule="auto"/>
      </w:pPr>
      <w:r>
        <w:rPr>
          <w:rFonts w:ascii="微软雅黑" w:hAnsi="微软雅黑" w:eastAsia="微软雅黑"/>
          <w:sz w:val="21"/>
        </w:rPr>
        <w:t>198. 2024年华东区域总发运件数是多少?</w:t>
      </w:r>
    </w:p>
    <w:p w14:paraId="02DE8B66">
      <w:pPr>
        <w:spacing w:after="60" w:line="240" w:lineRule="auto"/>
      </w:pPr>
      <w:r>
        <w:rPr>
          <w:rFonts w:ascii="微软雅黑" w:hAnsi="微软雅黑" w:eastAsia="微软雅黑"/>
          <w:sz w:val="21"/>
        </w:rPr>
        <w:t>199. 2024年华东区域总运费是多少?</w:t>
      </w:r>
    </w:p>
    <w:p w14:paraId="0391167D">
      <w:pPr>
        <w:spacing w:after="60" w:line="240" w:lineRule="auto"/>
      </w:pPr>
      <w:r>
        <w:rPr>
          <w:rFonts w:ascii="微软雅黑" w:hAnsi="微软雅黑" w:eastAsia="微软雅黑"/>
          <w:sz w:val="21"/>
        </w:rPr>
        <w:t>200. 2024年华东区域总车次是多少?</w:t>
      </w:r>
    </w:p>
    <w:p w14:paraId="72CD95E9">
      <w:pPr>
        <w:spacing w:after="60" w:line="240" w:lineRule="auto"/>
      </w:pPr>
      <w:r>
        <w:rPr>
          <w:rFonts w:ascii="微软雅黑" w:hAnsi="微软雅黑" w:eastAsia="微软雅黑"/>
          <w:sz w:val="21"/>
        </w:rPr>
        <w:t>201. 2024年华南区域总发运量是多少MW?</w:t>
      </w:r>
    </w:p>
    <w:p w14:paraId="04C4936C">
      <w:pPr>
        <w:spacing w:after="60" w:line="240" w:lineRule="auto"/>
      </w:pPr>
      <w:r>
        <w:rPr>
          <w:rFonts w:ascii="微软雅黑" w:hAnsi="微软雅黑" w:eastAsia="微软雅黑"/>
          <w:sz w:val="21"/>
        </w:rPr>
        <w:t>202. 2024年华南区域总发运件数是多少?</w:t>
      </w:r>
    </w:p>
    <w:p w14:paraId="7EB7890A">
      <w:pPr>
        <w:spacing w:after="60" w:line="240" w:lineRule="auto"/>
      </w:pPr>
      <w:r>
        <w:rPr>
          <w:rFonts w:ascii="微软雅黑" w:hAnsi="微软雅黑" w:eastAsia="微软雅黑"/>
          <w:sz w:val="21"/>
        </w:rPr>
        <w:t>203. 2024年华南区域总运费是多少?</w:t>
      </w:r>
    </w:p>
    <w:p w14:paraId="689596D9">
      <w:pPr>
        <w:spacing w:after="60" w:line="240" w:lineRule="auto"/>
      </w:pPr>
      <w:r>
        <w:rPr>
          <w:rFonts w:ascii="微软雅黑" w:hAnsi="微软雅黑" w:eastAsia="微软雅黑"/>
          <w:sz w:val="21"/>
        </w:rPr>
        <w:t>204. 2024年华南区域总车次是多少?</w:t>
      </w:r>
    </w:p>
    <w:p w14:paraId="49015744">
      <w:pPr>
        <w:spacing w:after="60" w:line="240" w:lineRule="auto"/>
      </w:pPr>
      <w:r>
        <w:rPr>
          <w:rFonts w:ascii="微软雅黑" w:hAnsi="微软雅黑" w:eastAsia="微软雅黑"/>
          <w:sz w:val="21"/>
        </w:rPr>
        <w:t>205. 2024年华中区域总发运量是多少MW?</w:t>
      </w:r>
    </w:p>
    <w:p w14:paraId="7CD20783">
      <w:pPr>
        <w:spacing w:after="60" w:line="240" w:lineRule="auto"/>
      </w:pPr>
      <w:r>
        <w:rPr>
          <w:rFonts w:ascii="微软雅黑" w:hAnsi="微软雅黑" w:eastAsia="微软雅黑"/>
          <w:sz w:val="21"/>
        </w:rPr>
        <w:t>206. 2024年华中区域总发运件数是多少?</w:t>
      </w:r>
    </w:p>
    <w:p w14:paraId="0ECF2B9F">
      <w:pPr>
        <w:spacing w:after="60" w:line="240" w:lineRule="auto"/>
      </w:pPr>
      <w:r>
        <w:rPr>
          <w:rFonts w:ascii="微软雅黑" w:hAnsi="微软雅黑" w:eastAsia="微软雅黑"/>
          <w:sz w:val="21"/>
        </w:rPr>
        <w:t>207. 2024年华中区域总运费是多少?</w:t>
      </w:r>
    </w:p>
    <w:p w14:paraId="79A33E37">
      <w:pPr>
        <w:spacing w:after="60" w:line="240" w:lineRule="auto"/>
      </w:pPr>
      <w:r>
        <w:rPr>
          <w:rFonts w:ascii="微软雅黑" w:hAnsi="微软雅黑" w:eastAsia="微软雅黑"/>
          <w:sz w:val="21"/>
        </w:rPr>
        <w:t>208. 2024年华中区域总车次是多少?</w:t>
      </w:r>
    </w:p>
    <w:p w14:paraId="36FEB80E">
      <w:pPr>
        <w:spacing w:after="60" w:line="240" w:lineRule="auto"/>
      </w:pPr>
      <w:r>
        <w:rPr>
          <w:rFonts w:ascii="微软雅黑" w:hAnsi="微软雅黑" w:eastAsia="微软雅黑"/>
          <w:sz w:val="21"/>
        </w:rPr>
        <w:t>209. 2024年华北区域总发运量是多少MW?</w:t>
      </w:r>
    </w:p>
    <w:p w14:paraId="52A03D95">
      <w:pPr>
        <w:spacing w:after="60" w:line="240" w:lineRule="auto"/>
      </w:pPr>
      <w:r>
        <w:rPr>
          <w:rFonts w:ascii="微软雅黑" w:hAnsi="微软雅黑" w:eastAsia="微软雅黑"/>
          <w:sz w:val="21"/>
        </w:rPr>
        <w:t>210. 2024年华北区域总发运件数是多少?</w:t>
      </w:r>
    </w:p>
    <w:p w14:paraId="6EE7D59B">
      <w:pPr>
        <w:spacing w:after="60" w:line="240" w:lineRule="auto"/>
      </w:pPr>
      <w:r>
        <w:rPr>
          <w:rFonts w:ascii="微软雅黑" w:hAnsi="微软雅黑" w:eastAsia="微软雅黑"/>
          <w:sz w:val="21"/>
        </w:rPr>
        <w:t>211. 2024年华北区域总运费是多少?</w:t>
      </w:r>
    </w:p>
    <w:p w14:paraId="106860B0">
      <w:pPr>
        <w:spacing w:after="60" w:line="240" w:lineRule="auto"/>
      </w:pPr>
      <w:r>
        <w:rPr>
          <w:rFonts w:ascii="微软雅黑" w:hAnsi="微软雅黑" w:eastAsia="微软雅黑"/>
          <w:sz w:val="21"/>
        </w:rPr>
        <w:t>212. 2024年华北区域总车次是多少?</w:t>
      </w:r>
    </w:p>
    <w:p w14:paraId="55663A9D">
      <w:pPr>
        <w:spacing w:after="60" w:line="240" w:lineRule="auto"/>
      </w:pPr>
      <w:r>
        <w:rPr>
          <w:rFonts w:ascii="微软雅黑" w:hAnsi="微软雅黑" w:eastAsia="微软雅黑"/>
          <w:sz w:val="21"/>
        </w:rPr>
        <w:t>213. 2024年西南区域总发运量是多少MW?</w:t>
      </w:r>
    </w:p>
    <w:p w14:paraId="27F252CB">
      <w:pPr>
        <w:spacing w:after="60" w:line="240" w:lineRule="auto"/>
      </w:pPr>
      <w:r>
        <w:rPr>
          <w:rFonts w:ascii="微软雅黑" w:hAnsi="微软雅黑" w:eastAsia="微软雅黑"/>
          <w:sz w:val="21"/>
        </w:rPr>
        <w:t>214. 2024年西南区域总发运件数是多少?</w:t>
      </w:r>
    </w:p>
    <w:p w14:paraId="3D691691">
      <w:pPr>
        <w:spacing w:after="60" w:line="240" w:lineRule="auto"/>
      </w:pPr>
      <w:r>
        <w:rPr>
          <w:rFonts w:ascii="微软雅黑" w:hAnsi="微软雅黑" w:eastAsia="微软雅黑"/>
          <w:sz w:val="21"/>
        </w:rPr>
        <w:t>215. 2024年西南区域总运费是多少?</w:t>
      </w:r>
    </w:p>
    <w:p w14:paraId="65710DEA">
      <w:pPr>
        <w:spacing w:after="60" w:line="240" w:lineRule="auto"/>
      </w:pPr>
      <w:r>
        <w:rPr>
          <w:rFonts w:ascii="微软雅黑" w:hAnsi="微软雅黑" w:eastAsia="微软雅黑"/>
          <w:sz w:val="21"/>
        </w:rPr>
        <w:t>216. 2024年西南区域总车次是多少?</w:t>
      </w:r>
    </w:p>
    <w:p w14:paraId="225DC7B7">
      <w:pPr>
        <w:spacing w:after="60" w:line="240" w:lineRule="auto"/>
      </w:pPr>
      <w:r>
        <w:rPr>
          <w:rFonts w:ascii="微软雅黑" w:hAnsi="微软雅黑" w:eastAsia="微软雅黑"/>
          <w:sz w:val="21"/>
        </w:rPr>
        <w:t>217. 2024年西北区域总发运量是多少MW?</w:t>
      </w:r>
    </w:p>
    <w:p w14:paraId="561EFCFD">
      <w:pPr>
        <w:spacing w:after="60" w:line="240" w:lineRule="auto"/>
      </w:pPr>
      <w:r>
        <w:rPr>
          <w:rFonts w:ascii="微软雅黑" w:hAnsi="微软雅黑" w:eastAsia="微软雅黑"/>
          <w:sz w:val="21"/>
        </w:rPr>
        <w:t>218. 2024年西北区域总发运件数是多少?</w:t>
      </w:r>
    </w:p>
    <w:p w14:paraId="413066EB">
      <w:pPr>
        <w:spacing w:after="60" w:line="240" w:lineRule="auto"/>
      </w:pPr>
      <w:r>
        <w:rPr>
          <w:rFonts w:ascii="微软雅黑" w:hAnsi="微软雅黑" w:eastAsia="微软雅黑"/>
          <w:sz w:val="21"/>
        </w:rPr>
        <w:t>219. 2024年西北区域总运费是多少?</w:t>
      </w:r>
    </w:p>
    <w:p w14:paraId="44080AE9">
      <w:pPr>
        <w:spacing w:after="60" w:line="240" w:lineRule="auto"/>
      </w:pPr>
      <w:r>
        <w:rPr>
          <w:rFonts w:ascii="微软雅黑" w:hAnsi="微软雅黑" w:eastAsia="微软雅黑"/>
          <w:sz w:val="21"/>
        </w:rPr>
        <w:t>220. 2024年西北区域总车次是多少?</w:t>
      </w:r>
    </w:p>
    <w:p w14:paraId="038A1B57">
      <w:pPr>
        <w:spacing w:after="60" w:line="240" w:lineRule="auto"/>
      </w:pPr>
      <w:r>
        <w:rPr>
          <w:rFonts w:ascii="微软雅黑" w:hAnsi="微软雅黑" w:eastAsia="微软雅黑"/>
          <w:sz w:val="21"/>
        </w:rPr>
        <w:t>221. 2025年华东区域总发运量是多少MW?</w:t>
      </w:r>
    </w:p>
    <w:p w14:paraId="10758183">
      <w:pPr>
        <w:spacing w:after="60" w:line="240" w:lineRule="auto"/>
      </w:pPr>
      <w:r>
        <w:rPr>
          <w:rFonts w:ascii="微软雅黑" w:hAnsi="微软雅黑" w:eastAsia="微软雅黑"/>
          <w:sz w:val="21"/>
        </w:rPr>
        <w:t>222. 2025年华东区域总发运件数是多少?</w:t>
      </w:r>
    </w:p>
    <w:p w14:paraId="0DC75BBB">
      <w:pPr>
        <w:spacing w:after="60" w:line="240" w:lineRule="auto"/>
      </w:pPr>
      <w:r>
        <w:rPr>
          <w:rFonts w:ascii="微软雅黑" w:hAnsi="微软雅黑" w:eastAsia="微软雅黑"/>
          <w:sz w:val="21"/>
        </w:rPr>
        <w:t>223. 2025年华东区域总运费是多少?</w:t>
      </w:r>
    </w:p>
    <w:p w14:paraId="449E2E89">
      <w:pPr>
        <w:spacing w:after="60" w:line="240" w:lineRule="auto"/>
      </w:pPr>
      <w:r>
        <w:rPr>
          <w:rFonts w:ascii="微软雅黑" w:hAnsi="微软雅黑" w:eastAsia="微软雅黑"/>
          <w:sz w:val="21"/>
        </w:rPr>
        <w:t>224. 2025年华东区域总车次是多少?</w:t>
      </w:r>
    </w:p>
    <w:p w14:paraId="7125257F">
      <w:pPr>
        <w:spacing w:after="60" w:line="240" w:lineRule="auto"/>
      </w:pPr>
      <w:r>
        <w:rPr>
          <w:rFonts w:ascii="微软雅黑" w:hAnsi="微软雅黑" w:eastAsia="微软雅黑"/>
          <w:sz w:val="21"/>
        </w:rPr>
        <w:t>225. 2025年华南区域总发运量是多少MW?</w:t>
      </w:r>
    </w:p>
    <w:p w14:paraId="1B625BB7">
      <w:pPr>
        <w:spacing w:after="60" w:line="240" w:lineRule="auto"/>
      </w:pPr>
      <w:r>
        <w:rPr>
          <w:rFonts w:ascii="微软雅黑" w:hAnsi="微软雅黑" w:eastAsia="微软雅黑"/>
          <w:sz w:val="21"/>
        </w:rPr>
        <w:t>226. 2025年华南区域总发运件数是多少?</w:t>
      </w:r>
    </w:p>
    <w:p w14:paraId="6DC2BC71">
      <w:pPr>
        <w:spacing w:after="60" w:line="240" w:lineRule="auto"/>
      </w:pPr>
      <w:r>
        <w:rPr>
          <w:rFonts w:ascii="微软雅黑" w:hAnsi="微软雅黑" w:eastAsia="微软雅黑"/>
          <w:sz w:val="21"/>
        </w:rPr>
        <w:t>227. 2025年华南区域总运费是多少?</w:t>
      </w:r>
    </w:p>
    <w:p w14:paraId="2332229C">
      <w:pPr>
        <w:spacing w:after="60" w:line="240" w:lineRule="auto"/>
      </w:pPr>
      <w:r>
        <w:rPr>
          <w:rFonts w:ascii="微软雅黑" w:hAnsi="微软雅黑" w:eastAsia="微软雅黑"/>
          <w:sz w:val="21"/>
        </w:rPr>
        <w:t>228. 2025年华南区域总车次是多少?</w:t>
      </w:r>
    </w:p>
    <w:p w14:paraId="7AFE281C">
      <w:pPr>
        <w:spacing w:after="60" w:line="240" w:lineRule="auto"/>
      </w:pPr>
      <w:r>
        <w:rPr>
          <w:rFonts w:ascii="微软雅黑" w:hAnsi="微软雅黑" w:eastAsia="微软雅黑"/>
          <w:sz w:val="21"/>
        </w:rPr>
        <w:t>229. 2025年华中区域总发运量是多少MW?</w:t>
      </w:r>
    </w:p>
    <w:p w14:paraId="54F70DA4">
      <w:pPr>
        <w:spacing w:after="60" w:line="240" w:lineRule="auto"/>
      </w:pPr>
      <w:r>
        <w:rPr>
          <w:rFonts w:ascii="微软雅黑" w:hAnsi="微软雅黑" w:eastAsia="微软雅黑"/>
          <w:sz w:val="21"/>
        </w:rPr>
        <w:t>230. 2025年华中区域总发运件数是多少?</w:t>
      </w:r>
    </w:p>
    <w:p w14:paraId="371346C6">
      <w:pPr>
        <w:spacing w:after="60" w:line="240" w:lineRule="auto"/>
      </w:pPr>
      <w:r>
        <w:rPr>
          <w:rFonts w:ascii="微软雅黑" w:hAnsi="微软雅黑" w:eastAsia="微软雅黑"/>
          <w:sz w:val="21"/>
        </w:rPr>
        <w:t>231. 2025年华中区域总运费是多少?</w:t>
      </w:r>
    </w:p>
    <w:p w14:paraId="0C31744B">
      <w:pPr>
        <w:spacing w:after="60" w:line="240" w:lineRule="auto"/>
      </w:pPr>
      <w:r>
        <w:rPr>
          <w:rFonts w:ascii="微软雅黑" w:hAnsi="微软雅黑" w:eastAsia="微软雅黑"/>
          <w:sz w:val="21"/>
        </w:rPr>
        <w:t>232. 2025年华中区域总车次是多少?</w:t>
      </w:r>
    </w:p>
    <w:p w14:paraId="31FD85AC">
      <w:pPr>
        <w:spacing w:after="60" w:line="240" w:lineRule="auto"/>
      </w:pPr>
      <w:r>
        <w:rPr>
          <w:rFonts w:ascii="微软雅黑" w:hAnsi="微软雅黑" w:eastAsia="微软雅黑"/>
          <w:sz w:val="21"/>
        </w:rPr>
        <w:t>233. 2025年华北区域总发运量是多少MW?</w:t>
      </w:r>
    </w:p>
    <w:p w14:paraId="3A8B0829">
      <w:pPr>
        <w:spacing w:after="60" w:line="240" w:lineRule="auto"/>
      </w:pPr>
      <w:r>
        <w:rPr>
          <w:rFonts w:ascii="微软雅黑" w:hAnsi="微软雅黑" w:eastAsia="微软雅黑"/>
          <w:sz w:val="21"/>
        </w:rPr>
        <w:t>234. 2025年华北区域总发运件数是多少?</w:t>
      </w:r>
    </w:p>
    <w:p w14:paraId="1224EEAB">
      <w:pPr>
        <w:spacing w:after="60" w:line="240" w:lineRule="auto"/>
      </w:pPr>
      <w:r>
        <w:rPr>
          <w:rFonts w:ascii="微软雅黑" w:hAnsi="微软雅黑" w:eastAsia="微软雅黑"/>
          <w:sz w:val="21"/>
        </w:rPr>
        <w:t>235. 2025年华北区域总运费是多少?</w:t>
      </w:r>
    </w:p>
    <w:p w14:paraId="5372C784">
      <w:pPr>
        <w:spacing w:after="60" w:line="240" w:lineRule="auto"/>
      </w:pPr>
      <w:r>
        <w:rPr>
          <w:rFonts w:ascii="微软雅黑" w:hAnsi="微软雅黑" w:eastAsia="微软雅黑"/>
          <w:sz w:val="21"/>
        </w:rPr>
        <w:t>236. 2025年华北区域总车次是多少?</w:t>
      </w:r>
    </w:p>
    <w:p w14:paraId="0C220607">
      <w:pPr>
        <w:spacing w:after="60" w:line="240" w:lineRule="auto"/>
      </w:pPr>
      <w:r>
        <w:rPr>
          <w:rFonts w:ascii="微软雅黑" w:hAnsi="微软雅黑" w:eastAsia="微软雅黑"/>
          <w:sz w:val="21"/>
        </w:rPr>
        <w:t>237. 2025年西南区域总发运量是多少MW?</w:t>
      </w:r>
    </w:p>
    <w:p w14:paraId="2B013B50">
      <w:pPr>
        <w:spacing w:after="60" w:line="240" w:lineRule="auto"/>
      </w:pPr>
      <w:r>
        <w:rPr>
          <w:rFonts w:ascii="微软雅黑" w:hAnsi="微软雅黑" w:eastAsia="微软雅黑"/>
          <w:sz w:val="21"/>
        </w:rPr>
        <w:t>238. 2025年西南区域总发运件数是多少?</w:t>
      </w:r>
    </w:p>
    <w:p w14:paraId="1F64D017">
      <w:pPr>
        <w:spacing w:after="60" w:line="240" w:lineRule="auto"/>
      </w:pPr>
      <w:r>
        <w:rPr>
          <w:rFonts w:ascii="微软雅黑" w:hAnsi="微软雅黑" w:eastAsia="微软雅黑"/>
          <w:sz w:val="21"/>
        </w:rPr>
        <w:t>239. 2025年西南区域总运费是多少?</w:t>
      </w:r>
    </w:p>
    <w:p w14:paraId="0394FDFC">
      <w:pPr>
        <w:spacing w:after="60" w:line="240" w:lineRule="auto"/>
      </w:pPr>
      <w:r>
        <w:rPr>
          <w:rFonts w:ascii="微软雅黑" w:hAnsi="微软雅黑" w:eastAsia="微软雅黑"/>
          <w:sz w:val="21"/>
        </w:rPr>
        <w:t>240. 2025年西南区域总车次是多少?</w:t>
      </w:r>
    </w:p>
    <w:p w14:paraId="6B700C20">
      <w:pPr>
        <w:spacing w:after="60" w:line="240" w:lineRule="auto"/>
      </w:pPr>
      <w:r>
        <w:rPr>
          <w:rFonts w:ascii="微软雅黑" w:hAnsi="微软雅黑" w:eastAsia="微软雅黑"/>
          <w:sz w:val="21"/>
        </w:rPr>
        <w:t>241. 2025年西北区域总发运量是多少MW?</w:t>
      </w:r>
    </w:p>
    <w:p w14:paraId="7DA72D35">
      <w:pPr>
        <w:spacing w:after="60" w:line="240" w:lineRule="auto"/>
      </w:pPr>
      <w:r>
        <w:rPr>
          <w:rFonts w:ascii="微软雅黑" w:hAnsi="微软雅黑" w:eastAsia="微软雅黑"/>
          <w:sz w:val="21"/>
        </w:rPr>
        <w:t>242. 2025年西北区域总发运件数是多少?</w:t>
      </w:r>
    </w:p>
    <w:p w14:paraId="33E4C76B">
      <w:pPr>
        <w:spacing w:after="60" w:line="240" w:lineRule="auto"/>
      </w:pPr>
      <w:r>
        <w:rPr>
          <w:rFonts w:ascii="微软雅黑" w:hAnsi="微软雅黑" w:eastAsia="微软雅黑"/>
          <w:sz w:val="21"/>
        </w:rPr>
        <w:t>243. 2025年西北区域总运费是多少?</w:t>
      </w:r>
    </w:p>
    <w:p w14:paraId="76630B02">
      <w:pPr>
        <w:spacing w:after="60" w:line="240" w:lineRule="auto"/>
      </w:pPr>
      <w:r>
        <w:rPr>
          <w:rFonts w:ascii="微软雅黑" w:hAnsi="微软雅黑" w:eastAsia="微软雅黑"/>
          <w:sz w:val="21"/>
        </w:rPr>
        <w:t>244. 2025年西北区域总车次是多少?</w:t>
      </w:r>
    </w:p>
    <w:p w14:paraId="73FD25D0">
      <w:pPr>
        <w:spacing w:after="60" w:line="240" w:lineRule="auto"/>
      </w:pPr>
      <w:r>
        <w:rPr>
          <w:rFonts w:ascii="微软雅黑" w:hAnsi="微软雅黑" w:eastAsia="微软雅黑"/>
          <w:sz w:val="21"/>
        </w:rPr>
        <w:t>245. 2024年1月份总发运量是多少MW?</w:t>
      </w:r>
    </w:p>
    <w:p w14:paraId="5D27E3F4">
      <w:pPr>
        <w:spacing w:after="60" w:line="240" w:lineRule="auto"/>
      </w:pPr>
      <w:r>
        <w:rPr>
          <w:rFonts w:ascii="微软雅黑" w:hAnsi="微软雅黑" w:eastAsia="微软雅黑"/>
          <w:sz w:val="21"/>
        </w:rPr>
        <w:t>246. 2024年1月份总运费是多少?</w:t>
      </w:r>
    </w:p>
    <w:p w14:paraId="07530841">
      <w:pPr>
        <w:spacing w:after="60" w:line="240" w:lineRule="auto"/>
      </w:pPr>
      <w:r>
        <w:rPr>
          <w:rFonts w:ascii="微软雅黑" w:hAnsi="微软雅黑" w:eastAsia="微软雅黑"/>
          <w:sz w:val="21"/>
        </w:rPr>
        <w:t>247. 2024年1月份总车次是多少?</w:t>
      </w:r>
    </w:p>
    <w:p w14:paraId="65590BD3">
      <w:pPr>
        <w:spacing w:after="60" w:line="240" w:lineRule="auto"/>
      </w:pPr>
      <w:r>
        <w:rPr>
          <w:rFonts w:ascii="微软雅黑" w:hAnsi="微软雅黑" w:eastAsia="微软雅黑"/>
          <w:sz w:val="21"/>
        </w:rPr>
        <w:t>248. 2024年2月份总发运量是多少MW?</w:t>
      </w:r>
    </w:p>
    <w:p w14:paraId="0AF60163">
      <w:pPr>
        <w:spacing w:after="60" w:line="240" w:lineRule="auto"/>
      </w:pPr>
      <w:r>
        <w:rPr>
          <w:rFonts w:ascii="微软雅黑" w:hAnsi="微软雅黑" w:eastAsia="微软雅黑"/>
          <w:sz w:val="21"/>
        </w:rPr>
        <w:t>249. 2024年2月份总运费是多少?</w:t>
      </w:r>
    </w:p>
    <w:p w14:paraId="36543D56">
      <w:pPr>
        <w:spacing w:after="60" w:line="240" w:lineRule="auto"/>
      </w:pPr>
      <w:r>
        <w:rPr>
          <w:rFonts w:ascii="微软雅黑" w:hAnsi="微软雅黑" w:eastAsia="微软雅黑"/>
          <w:sz w:val="21"/>
        </w:rPr>
        <w:t>250. 2024年2月份总车次是多少?</w:t>
      </w:r>
    </w:p>
    <w:p w14:paraId="7BFE3F3C">
      <w:pPr>
        <w:spacing w:after="60" w:line="240" w:lineRule="auto"/>
      </w:pPr>
      <w:r>
        <w:rPr>
          <w:rFonts w:ascii="微软雅黑" w:hAnsi="微软雅黑" w:eastAsia="微软雅黑"/>
          <w:sz w:val="21"/>
        </w:rPr>
        <w:t>251. 2024年3月份总发运量是多少MW?</w:t>
      </w:r>
    </w:p>
    <w:p w14:paraId="470D8B98">
      <w:pPr>
        <w:spacing w:after="60" w:line="240" w:lineRule="auto"/>
      </w:pPr>
      <w:r>
        <w:rPr>
          <w:rFonts w:ascii="微软雅黑" w:hAnsi="微软雅黑" w:eastAsia="微软雅黑"/>
          <w:sz w:val="21"/>
        </w:rPr>
        <w:t>252. 2024年3月份总运费是多少?</w:t>
      </w:r>
    </w:p>
    <w:p w14:paraId="40EC2D8F">
      <w:pPr>
        <w:spacing w:after="60" w:line="240" w:lineRule="auto"/>
      </w:pPr>
      <w:r>
        <w:rPr>
          <w:rFonts w:ascii="微软雅黑" w:hAnsi="微软雅黑" w:eastAsia="微软雅黑"/>
          <w:sz w:val="21"/>
        </w:rPr>
        <w:t>253. 2024年3月份总车次是多少?</w:t>
      </w:r>
    </w:p>
    <w:p w14:paraId="70BF1D92">
      <w:pPr>
        <w:spacing w:after="60" w:line="240" w:lineRule="auto"/>
      </w:pPr>
      <w:r>
        <w:rPr>
          <w:rFonts w:ascii="微软雅黑" w:hAnsi="微软雅黑" w:eastAsia="微软雅黑"/>
          <w:sz w:val="21"/>
        </w:rPr>
        <w:t>254. 2024年4月份总发运量是多少MW?</w:t>
      </w:r>
    </w:p>
    <w:p w14:paraId="368DA5F6">
      <w:pPr>
        <w:spacing w:after="60" w:line="240" w:lineRule="auto"/>
      </w:pPr>
      <w:r>
        <w:rPr>
          <w:rFonts w:ascii="微软雅黑" w:hAnsi="微软雅黑" w:eastAsia="微软雅黑"/>
          <w:sz w:val="21"/>
        </w:rPr>
        <w:t>255. 2024年4月份总运费是多少?</w:t>
      </w:r>
    </w:p>
    <w:p w14:paraId="17D8B02A">
      <w:pPr>
        <w:spacing w:after="60" w:line="240" w:lineRule="auto"/>
      </w:pPr>
      <w:r>
        <w:rPr>
          <w:rFonts w:ascii="微软雅黑" w:hAnsi="微软雅黑" w:eastAsia="微软雅黑"/>
          <w:sz w:val="21"/>
        </w:rPr>
        <w:t>256. 2024年4月份总车次是多少?</w:t>
      </w:r>
    </w:p>
    <w:p w14:paraId="24CFE56F">
      <w:pPr>
        <w:spacing w:after="60" w:line="240" w:lineRule="auto"/>
      </w:pPr>
      <w:r>
        <w:rPr>
          <w:rFonts w:ascii="微软雅黑" w:hAnsi="微软雅黑" w:eastAsia="微软雅黑"/>
          <w:sz w:val="21"/>
        </w:rPr>
        <w:t>257. 2024年5月份总发运量是多少MW?</w:t>
      </w:r>
    </w:p>
    <w:p w14:paraId="30B0F89C">
      <w:pPr>
        <w:spacing w:after="60" w:line="240" w:lineRule="auto"/>
      </w:pPr>
      <w:r>
        <w:rPr>
          <w:rFonts w:ascii="微软雅黑" w:hAnsi="微软雅黑" w:eastAsia="微软雅黑"/>
          <w:sz w:val="21"/>
        </w:rPr>
        <w:t>258. 2024年5月份总运费是多少?</w:t>
      </w:r>
    </w:p>
    <w:p w14:paraId="0054DC0E">
      <w:pPr>
        <w:spacing w:after="60" w:line="240" w:lineRule="auto"/>
      </w:pPr>
      <w:r>
        <w:rPr>
          <w:rFonts w:ascii="微软雅黑" w:hAnsi="微软雅黑" w:eastAsia="微软雅黑"/>
          <w:sz w:val="21"/>
        </w:rPr>
        <w:t>259. 2024年5月份总车次是多少?</w:t>
      </w:r>
    </w:p>
    <w:p w14:paraId="38340E74">
      <w:pPr>
        <w:spacing w:after="60" w:line="240" w:lineRule="auto"/>
      </w:pPr>
      <w:r>
        <w:rPr>
          <w:rFonts w:ascii="微软雅黑" w:hAnsi="微软雅黑" w:eastAsia="微软雅黑"/>
          <w:sz w:val="21"/>
        </w:rPr>
        <w:t>260. 2024年6月份总发运量是多少MW?</w:t>
      </w:r>
    </w:p>
    <w:p w14:paraId="40E99E14">
      <w:pPr>
        <w:spacing w:after="60" w:line="240" w:lineRule="auto"/>
      </w:pPr>
      <w:r>
        <w:rPr>
          <w:rFonts w:ascii="微软雅黑" w:hAnsi="微软雅黑" w:eastAsia="微软雅黑"/>
          <w:sz w:val="21"/>
        </w:rPr>
        <w:t>261. 2024年6月份总运费是多少?</w:t>
      </w:r>
    </w:p>
    <w:p w14:paraId="0E278111">
      <w:pPr>
        <w:spacing w:after="60" w:line="240" w:lineRule="auto"/>
      </w:pPr>
      <w:r>
        <w:rPr>
          <w:rFonts w:ascii="微软雅黑" w:hAnsi="微软雅黑" w:eastAsia="微软雅黑"/>
          <w:sz w:val="21"/>
        </w:rPr>
        <w:t>262. 2024年6月份总车次是多少?</w:t>
      </w:r>
    </w:p>
    <w:p w14:paraId="2D5B75D4">
      <w:pPr>
        <w:spacing w:after="60" w:line="240" w:lineRule="auto"/>
      </w:pPr>
      <w:r>
        <w:rPr>
          <w:rFonts w:ascii="微软雅黑" w:hAnsi="微软雅黑" w:eastAsia="微软雅黑"/>
          <w:sz w:val="21"/>
        </w:rPr>
        <w:t>263. 2024年7月份总发运量是多少MW?</w:t>
      </w:r>
    </w:p>
    <w:p w14:paraId="1C1A3ADA">
      <w:pPr>
        <w:spacing w:after="60" w:line="240" w:lineRule="auto"/>
      </w:pPr>
      <w:r>
        <w:rPr>
          <w:rFonts w:ascii="微软雅黑" w:hAnsi="微软雅黑" w:eastAsia="微软雅黑"/>
          <w:sz w:val="21"/>
        </w:rPr>
        <w:t>264. 2024年7月份总运费是多少?</w:t>
      </w:r>
    </w:p>
    <w:p w14:paraId="3EBC6F45">
      <w:pPr>
        <w:spacing w:after="60" w:line="240" w:lineRule="auto"/>
      </w:pPr>
      <w:r>
        <w:rPr>
          <w:rFonts w:ascii="微软雅黑" w:hAnsi="微软雅黑" w:eastAsia="微软雅黑"/>
          <w:sz w:val="21"/>
        </w:rPr>
        <w:t>265. 2024年7月份总车次是多少?</w:t>
      </w:r>
    </w:p>
    <w:p w14:paraId="4F47A432">
      <w:pPr>
        <w:spacing w:after="60" w:line="240" w:lineRule="auto"/>
      </w:pPr>
      <w:r>
        <w:rPr>
          <w:rFonts w:ascii="微软雅黑" w:hAnsi="微软雅黑" w:eastAsia="微软雅黑"/>
          <w:sz w:val="21"/>
        </w:rPr>
        <w:t>266. 2024年8月份总发运量是多少MW?</w:t>
      </w:r>
    </w:p>
    <w:p w14:paraId="64BDDDEF">
      <w:pPr>
        <w:spacing w:after="60" w:line="240" w:lineRule="auto"/>
      </w:pPr>
      <w:r>
        <w:rPr>
          <w:rFonts w:ascii="微软雅黑" w:hAnsi="微软雅黑" w:eastAsia="微软雅黑"/>
          <w:sz w:val="21"/>
        </w:rPr>
        <w:t>267. 2024年8月份总运费是多少?</w:t>
      </w:r>
    </w:p>
    <w:p w14:paraId="05EB4A02">
      <w:pPr>
        <w:spacing w:after="60" w:line="240" w:lineRule="auto"/>
      </w:pPr>
      <w:r>
        <w:rPr>
          <w:rFonts w:ascii="微软雅黑" w:hAnsi="微软雅黑" w:eastAsia="微软雅黑"/>
          <w:sz w:val="21"/>
        </w:rPr>
        <w:t>268. 2024年8月份总车次是多少?</w:t>
      </w:r>
    </w:p>
    <w:p w14:paraId="3C7DF7EF">
      <w:pPr>
        <w:spacing w:after="60" w:line="240" w:lineRule="auto"/>
      </w:pPr>
      <w:r>
        <w:rPr>
          <w:rFonts w:ascii="微软雅黑" w:hAnsi="微软雅黑" w:eastAsia="微软雅黑"/>
          <w:sz w:val="21"/>
        </w:rPr>
        <w:t>269. 2024年9月份总发运量是多少MW?</w:t>
      </w:r>
    </w:p>
    <w:p w14:paraId="45815312">
      <w:pPr>
        <w:spacing w:after="60" w:line="240" w:lineRule="auto"/>
      </w:pPr>
      <w:r>
        <w:rPr>
          <w:rFonts w:ascii="微软雅黑" w:hAnsi="微软雅黑" w:eastAsia="微软雅黑"/>
          <w:sz w:val="21"/>
        </w:rPr>
        <w:t>270. 2024年9月份总运费是多少?</w:t>
      </w:r>
    </w:p>
    <w:p w14:paraId="736A2356">
      <w:pPr>
        <w:spacing w:after="60" w:line="240" w:lineRule="auto"/>
      </w:pPr>
      <w:r>
        <w:rPr>
          <w:rFonts w:ascii="微软雅黑" w:hAnsi="微软雅黑" w:eastAsia="微软雅黑"/>
          <w:sz w:val="21"/>
        </w:rPr>
        <w:t>271. 2024年9月份总车次是多少?</w:t>
      </w:r>
    </w:p>
    <w:p w14:paraId="11984AF3">
      <w:pPr>
        <w:spacing w:after="60" w:line="240" w:lineRule="auto"/>
      </w:pPr>
      <w:r>
        <w:rPr>
          <w:rFonts w:ascii="微软雅黑" w:hAnsi="微软雅黑" w:eastAsia="微软雅黑"/>
          <w:sz w:val="21"/>
        </w:rPr>
        <w:t>272. 2024年10月份总发运量是多少MW?</w:t>
      </w:r>
    </w:p>
    <w:p w14:paraId="34C89317">
      <w:pPr>
        <w:spacing w:after="60" w:line="240" w:lineRule="auto"/>
      </w:pPr>
      <w:r>
        <w:rPr>
          <w:rFonts w:ascii="微软雅黑" w:hAnsi="微软雅黑" w:eastAsia="微软雅黑"/>
          <w:sz w:val="21"/>
        </w:rPr>
        <w:t>273. 2024年10月份总运费是多少?</w:t>
      </w:r>
    </w:p>
    <w:p w14:paraId="3708B06C">
      <w:pPr>
        <w:spacing w:after="60" w:line="240" w:lineRule="auto"/>
      </w:pPr>
      <w:r>
        <w:rPr>
          <w:rFonts w:ascii="微软雅黑" w:hAnsi="微软雅黑" w:eastAsia="微软雅黑"/>
          <w:sz w:val="21"/>
        </w:rPr>
        <w:t>274. 2024年10月份总车次是多少?</w:t>
      </w:r>
    </w:p>
    <w:p w14:paraId="104C9FCB">
      <w:pPr>
        <w:spacing w:after="60" w:line="240" w:lineRule="auto"/>
      </w:pPr>
      <w:r>
        <w:rPr>
          <w:rFonts w:ascii="微软雅黑" w:hAnsi="微软雅黑" w:eastAsia="微软雅黑"/>
          <w:sz w:val="21"/>
        </w:rPr>
        <w:t>275. 2024年11月份总发运量是多少MW?</w:t>
      </w:r>
    </w:p>
    <w:p w14:paraId="5AB36841">
      <w:pPr>
        <w:spacing w:after="60" w:line="240" w:lineRule="auto"/>
      </w:pPr>
      <w:r>
        <w:rPr>
          <w:rFonts w:ascii="微软雅黑" w:hAnsi="微软雅黑" w:eastAsia="微软雅黑"/>
          <w:sz w:val="21"/>
        </w:rPr>
        <w:t>276. 2024年11月份总运费是多少?</w:t>
      </w:r>
    </w:p>
    <w:p w14:paraId="6080FBCA">
      <w:pPr>
        <w:spacing w:after="60" w:line="240" w:lineRule="auto"/>
      </w:pPr>
      <w:r>
        <w:rPr>
          <w:rFonts w:ascii="微软雅黑" w:hAnsi="微软雅黑" w:eastAsia="微软雅黑"/>
          <w:sz w:val="21"/>
        </w:rPr>
        <w:t>277. 2024年11月份总车次是多少?</w:t>
      </w:r>
    </w:p>
    <w:p w14:paraId="4771A2BA">
      <w:pPr>
        <w:spacing w:after="60" w:line="240" w:lineRule="auto"/>
      </w:pPr>
      <w:r>
        <w:rPr>
          <w:rFonts w:ascii="微软雅黑" w:hAnsi="微软雅黑" w:eastAsia="微软雅黑"/>
          <w:sz w:val="21"/>
        </w:rPr>
        <w:t>278. 2024年12月份总发运量是多少MW?</w:t>
      </w:r>
    </w:p>
    <w:p w14:paraId="2C70C816">
      <w:pPr>
        <w:spacing w:after="60" w:line="240" w:lineRule="auto"/>
      </w:pPr>
      <w:r>
        <w:rPr>
          <w:rFonts w:ascii="微软雅黑" w:hAnsi="微软雅黑" w:eastAsia="微软雅黑"/>
          <w:sz w:val="21"/>
        </w:rPr>
        <w:t>279. 2024年12月份总运费是多少?</w:t>
      </w:r>
    </w:p>
    <w:p w14:paraId="1D73DAE0">
      <w:pPr>
        <w:spacing w:after="60" w:line="240" w:lineRule="auto"/>
      </w:pPr>
      <w:r>
        <w:rPr>
          <w:rFonts w:ascii="微软雅黑" w:hAnsi="微软雅黑" w:eastAsia="微软雅黑"/>
          <w:sz w:val="21"/>
        </w:rPr>
        <w:t>280. 2024年12月份总车次是多少?</w:t>
      </w:r>
    </w:p>
    <w:p w14:paraId="30B37C56">
      <w:pPr>
        <w:spacing w:after="60" w:line="240" w:lineRule="auto"/>
      </w:pPr>
      <w:r>
        <w:rPr>
          <w:rFonts w:ascii="微软雅黑" w:hAnsi="微软雅黑" w:eastAsia="微软雅黑"/>
          <w:sz w:val="21"/>
        </w:rPr>
        <w:t>281. 2025年1月份总发运量是多少MW?</w:t>
      </w:r>
    </w:p>
    <w:p w14:paraId="458920C8">
      <w:pPr>
        <w:spacing w:after="60" w:line="240" w:lineRule="auto"/>
      </w:pPr>
      <w:r>
        <w:rPr>
          <w:rFonts w:ascii="微软雅黑" w:hAnsi="微软雅黑" w:eastAsia="微软雅黑"/>
          <w:sz w:val="21"/>
        </w:rPr>
        <w:t>282. 2025年1月份总运费是多少?</w:t>
      </w:r>
    </w:p>
    <w:p w14:paraId="1F36D7E8">
      <w:pPr>
        <w:spacing w:after="60" w:line="240" w:lineRule="auto"/>
      </w:pPr>
      <w:r>
        <w:rPr>
          <w:rFonts w:ascii="微软雅黑" w:hAnsi="微软雅黑" w:eastAsia="微软雅黑"/>
          <w:sz w:val="21"/>
        </w:rPr>
        <w:t>283. 2025年1月份总车次是多少?</w:t>
      </w:r>
    </w:p>
    <w:p w14:paraId="743D7D29">
      <w:pPr>
        <w:spacing w:after="60" w:line="240" w:lineRule="auto"/>
      </w:pPr>
      <w:r>
        <w:rPr>
          <w:rFonts w:ascii="微软雅黑" w:hAnsi="微软雅黑" w:eastAsia="微软雅黑"/>
          <w:sz w:val="21"/>
        </w:rPr>
        <w:t>284. 2025年2月份总发运量是多少MW?</w:t>
      </w:r>
    </w:p>
    <w:p w14:paraId="50ADC917">
      <w:pPr>
        <w:spacing w:after="60" w:line="240" w:lineRule="auto"/>
      </w:pPr>
      <w:r>
        <w:rPr>
          <w:rFonts w:ascii="微软雅黑" w:hAnsi="微软雅黑" w:eastAsia="微软雅黑"/>
          <w:sz w:val="21"/>
        </w:rPr>
        <w:t>285. 2025年2月份总运费是多少?</w:t>
      </w:r>
    </w:p>
    <w:p w14:paraId="0EA0B3D8">
      <w:pPr>
        <w:spacing w:after="60" w:line="240" w:lineRule="auto"/>
      </w:pPr>
      <w:r>
        <w:rPr>
          <w:rFonts w:ascii="微软雅黑" w:hAnsi="微软雅黑" w:eastAsia="微软雅黑"/>
          <w:sz w:val="21"/>
        </w:rPr>
        <w:t>286. 2025年2月份总车次是多少?</w:t>
      </w:r>
    </w:p>
    <w:p w14:paraId="45751142">
      <w:pPr>
        <w:spacing w:after="60" w:line="240" w:lineRule="auto"/>
      </w:pPr>
      <w:r>
        <w:rPr>
          <w:rFonts w:ascii="微软雅黑" w:hAnsi="微软雅黑" w:eastAsia="微软雅黑"/>
          <w:sz w:val="21"/>
        </w:rPr>
        <w:t>287. 2025年3月份总发运量是多少MW?</w:t>
      </w:r>
    </w:p>
    <w:p w14:paraId="129D5290">
      <w:pPr>
        <w:spacing w:after="60" w:line="240" w:lineRule="auto"/>
      </w:pPr>
      <w:r>
        <w:rPr>
          <w:rFonts w:ascii="微软雅黑" w:hAnsi="微软雅黑" w:eastAsia="微软雅黑"/>
          <w:sz w:val="21"/>
        </w:rPr>
        <w:t>288. 2025年3月份总运费是多少?</w:t>
      </w:r>
    </w:p>
    <w:p w14:paraId="44F8143C">
      <w:pPr>
        <w:spacing w:after="60" w:line="240" w:lineRule="auto"/>
      </w:pPr>
      <w:r>
        <w:rPr>
          <w:rFonts w:ascii="微软雅黑" w:hAnsi="微软雅黑" w:eastAsia="微软雅黑"/>
          <w:sz w:val="21"/>
        </w:rPr>
        <w:t>289. 2025年3月份总车次是多少?</w:t>
      </w:r>
    </w:p>
    <w:p w14:paraId="0270BC8B">
      <w:pPr>
        <w:spacing w:after="60" w:line="240" w:lineRule="auto"/>
      </w:pPr>
      <w:r>
        <w:rPr>
          <w:rFonts w:ascii="微软雅黑" w:hAnsi="微软雅黑" w:eastAsia="微软雅黑"/>
          <w:sz w:val="21"/>
        </w:rPr>
        <w:t>290. 2025年4月份总发运量是多少MW?</w:t>
      </w:r>
    </w:p>
    <w:p w14:paraId="36D11D6D">
      <w:pPr>
        <w:spacing w:after="60" w:line="240" w:lineRule="auto"/>
      </w:pPr>
      <w:r>
        <w:rPr>
          <w:rFonts w:ascii="微软雅黑" w:hAnsi="微软雅黑" w:eastAsia="微软雅黑"/>
          <w:sz w:val="21"/>
        </w:rPr>
        <w:t>291. 2025年4月份总运费是多少?</w:t>
      </w:r>
    </w:p>
    <w:p w14:paraId="1438C2DA">
      <w:pPr>
        <w:spacing w:after="60" w:line="240" w:lineRule="auto"/>
      </w:pPr>
      <w:r>
        <w:rPr>
          <w:rFonts w:ascii="微软雅黑" w:hAnsi="微软雅黑" w:eastAsia="微软雅黑"/>
          <w:sz w:val="21"/>
        </w:rPr>
        <w:t>292. 2025年4月份总车次是多少?</w:t>
      </w:r>
    </w:p>
    <w:p w14:paraId="2628E6A7">
      <w:pPr>
        <w:spacing w:after="60" w:line="240" w:lineRule="auto"/>
      </w:pPr>
      <w:r>
        <w:rPr>
          <w:rFonts w:ascii="微软雅黑" w:hAnsi="微软雅黑" w:eastAsia="微软雅黑"/>
          <w:sz w:val="21"/>
        </w:rPr>
        <w:t>293. 2025年5月份总发运量是多少MW?</w:t>
      </w:r>
    </w:p>
    <w:p w14:paraId="7328CB42">
      <w:pPr>
        <w:spacing w:after="60" w:line="240" w:lineRule="auto"/>
      </w:pPr>
      <w:r>
        <w:rPr>
          <w:rFonts w:ascii="微软雅黑" w:hAnsi="微软雅黑" w:eastAsia="微软雅黑"/>
          <w:sz w:val="21"/>
        </w:rPr>
        <w:t>294. 2025年5月份总运费是多少?</w:t>
      </w:r>
    </w:p>
    <w:p w14:paraId="532DD4D6">
      <w:pPr>
        <w:spacing w:after="60" w:line="240" w:lineRule="auto"/>
      </w:pPr>
      <w:r>
        <w:rPr>
          <w:rFonts w:ascii="微软雅黑" w:hAnsi="微软雅黑" w:eastAsia="微软雅黑"/>
          <w:sz w:val="21"/>
        </w:rPr>
        <w:t>295. 2025年5月份总车次是多少?</w:t>
      </w:r>
    </w:p>
    <w:p w14:paraId="6F10E477">
      <w:pPr>
        <w:spacing w:after="60" w:line="240" w:lineRule="auto"/>
      </w:pPr>
      <w:r>
        <w:rPr>
          <w:rFonts w:ascii="微软雅黑" w:hAnsi="微软雅黑" w:eastAsia="微软雅黑"/>
          <w:sz w:val="21"/>
        </w:rPr>
        <w:t>296. 2025年6月份总发运量是多少MW?</w:t>
      </w:r>
    </w:p>
    <w:p w14:paraId="026F29F6">
      <w:pPr>
        <w:spacing w:after="60" w:line="240" w:lineRule="auto"/>
      </w:pPr>
      <w:r>
        <w:rPr>
          <w:rFonts w:ascii="微软雅黑" w:hAnsi="微软雅黑" w:eastAsia="微软雅黑"/>
          <w:sz w:val="21"/>
        </w:rPr>
        <w:t>297. 2025年6月份总运费是多少?</w:t>
      </w:r>
    </w:p>
    <w:p w14:paraId="3337611D">
      <w:pPr>
        <w:spacing w:after="60" w:line="240" w:lineRule="auto"/>
      </w:pPr>
      <w:r>
        <w:rPr>
          <w:rFonts w:ascii="微软雅黑" w:hAnsi="微软雅黑" w:eastAsia="微软雅黑"/>
          <w:sz w:val="21"/>
        </w:rPr>
        <w:t>298. 2025年6月份总车次是多少?</w:t>
      </w:r>
    </w:p>
    <w:p w14:paraId="1C7EC09D">
      <w:pPr>
        <w:spacing w:after="60" w:line="240" w:lineRule="auto"/>
      </w:pPr>
      <w:r>
        <w:rPr>
          <w:rFonts w:ascii="微软雅黑" w:hAnsi="微软雅黑" w:eastAsia="微软雅黑"/>
          <w:sz w:val="21"/>
        </w:rPr>
        <w:t>299. 2025年7月份总发运量是多少MW?</w:t>
      </w:r>
    </w:p>
    <w:p w14:paraId="561FC394">
      <w:pPr>
        <w:spacing w:after="60" w:line="240" w:lineRule="auto"/>
      </w:pPr>
      <w:r>
        <w:rPr>
          <w:rFonts w:ascii="微软雅黑" w:hAnsi="微软雅黑" w:eastAsia="微软雅黑"/>
          <w:sz w:val="21"/>
        </w:rPr>
        <w:t>300. 2025年7月份总运费是多少?</w:t>
      </w:r>
    </w:p>
    <w:p w14:paraId="18924C71">
      <w:pPr>
        <w:spacing w:after="60" w:line="240" w:lineRule="auto"/>
      </w:pPr>
      <w:r>
        <w:rPr>
          <w:rFonts w:ascii="微软雅黑" w:hAnsi="微软雅黑" w:eastAsia="微软雅黑"/>
          <w:sz w:val="21"/>
        </w:rPr>
        <w:t>301. 2025年7月份总车次是多少?</w:t>
      </w:r>
    </w:p>
    <w:p w14:paraId="556ABE77">
      <w:pPr>
        <w:spacing w:after="60" w:line="240" w:lineRule="auto"/>
      </w:pPr>
      <w:r>
        <w:rPr>
          <w:rFonts w:ascii="微软雅黑" w:hAnsi="微软雅黑" w:eastAsia="微软雅黑"/>
          <w:sz w:val="21"/>
        </w:rPr>
        <w:t>302. 2025年8月份总发运量是多少MW?</w:t>
      </w:r>
    </w:p>
    <w:p w14:paraId="18E71C0D">
      <w:pPr>
        <w:spacing w:after="60" w:line="240" w:lineRule="auto"/>
      </w:pPr>
      <w:r>
        <w:rPr>
          <w:rFonts w:ascii="微软雅黑" w:hAnsi="微软雅黑" w:eastAsia="微软雅黑"/>
          <w:sz w:val="21"/>
        </w:rPr>
        <w:t>303. 2025年8月份总运费是多少?</w:t>
      </w:r>
    </w:p>
    <w:p w14:paraId="7F7E1CBF">
      <w:pPr>
        <w:spacing w:after="60" w:line="240" w:lineRule="auto"/>
      </w:pPr>
      <w:r>
        <w:rPr>
          <w:rFonts w:ascii="微软雅黑" w:hAnsi="微软雅黑" w:eastAsia="微软雅黑"/>
          <w:sz w:val="21"/>
        </w:rPr>
        <w:t>304. 2025年8月份总车次是多少?</w:t>
      </w:r>
    </w:p>
    <w:p w14:paraId="756E0F9F">
      <w:pPr>
        <w:spacing w:after="60" w:line="240" w:lineRule="auto"/>
      </w:pPr>
      <w:r>
        <w:rPr>
          <w:rFonts w:ascii="微软雅黑" w:hAnsi="微软雅黑" w:eastAsia="微软雅黑"/>
          <w:sz w:val="21"/>
        </w:rPr>
        <w:t>305. 2025年9月份总发运量是多少MW?</w:t>
      </w:r>
    </w:p>
    <w:p w14:paraId="6E0F40EE">
      <w:pPr>
        <w:spacing w:after="60" w:line="240" w:lineRule="auto"/>
      </w:pPr>
      <w:r>
        <w:rPr>
          <w:rFonts w:ascii="微软雅黑" w:hAnsi="微软雅黑" w:eastAsia="微软雅黑"/>
          <w:sz w:val="21"/>
        </w:rPr>
        <w:t>306. 2025年9月份总运费是多少?</w:t>
      </w:r>
    </w:p>
    <w:p w14:paraId="4D395CB7">
      <w:pPr>
        <w:spacing w:after="60" w:line="240" w:lineRule="auto"/>
      </w:pPr>
      <w:r>
        <w:rPr>
          <w:rFonts w:ascii="微软雅黑" w:hAnsi="微软雅黑" w:eastAsia="微软雅黑"/>
          <w:sz w:val="21"/>
        </w:rPr>
        <w:t>307. 2025年9月份总车次是多少?</w:t>
      </w:r>
    </w:p>
    <w:p w14:paraId="4264D9E9">
      <w:pPr>
        <w:spacing w:after="60" w:line="240" w:lineRule="auto"/>
      </w:pPr>
      <w:r>
        <w:rPr>
          <w:rFonts w:ascii="微软雅黑" w:hAnsi="微软雅黑" w:eastAsia="微软雅黑"/>
          <w:sz w:val="21"/>
        </w:rPr>
        <w:t>308. 2025年10月份总发运量是多少MW?</w:t>
      </w:r>
    </w:p>
    <w:p w14:paraId="1C49C736">
      <w:pPr>
        <w:spacing w:after="60" w:line="240" w:lineRule="auto"/>
      </w:pPr>
      <w:r>
        <w:rPr>
          <w:rFonts w:ascii="微软雅黑" w:hAnsi="微软雅黑" w:eastAsia="微软雅黑"/>
          <w:sz w:val="21"/>
        </w:rPr>
        <w:t>309. 2025年10月份总运费是多少?</w:t>
      </w:r>
    </w:p>
    <w:p w14:paraId="3E0FFCE1">
      <w:pPr>
        <w:spacing w:after="60" w:line="240" w:lineRule="auto"/>
      </w:pPr>
      <w:r>
        <w:rPr>
          <w:rFonts w:ascii="微软雅黑" w:hAnsi="微软雅黑" w:eastAsia="微软雅黑"/>
          <w:sz w:val="21"/>
        </w:rPr>
        <w:t>310. 2025年10月份总车次是多少?</w:t>
      </w:r>
    </w:p>
    <w:p w14:paraId="20B77405">
      <w:pPr>
        <w:spacing w:after="60" w:line="240" w:lineRule="auto"/>
      </w:pPr>
      <w:r>
        <w:rPr>
          <w:rFonts w:ascii="微软雅黑" w:hAnsi="微软雅黑" w:eastAsia="微软雅黑"/>
          <w:sz w:val="21"/>
        </w:rPr>
        <w:t>311. 2025年11月份总发运量是多少MW?</w:t>
      </w:r>
    </w:p>
    <w:p w14:paraId="762DAA00">
      <w:pPr>
        <w:spacing w:after="60" w:line="240" w:lineRule="auto"/>
      </w:pPr>
      <w:r>
        <w:rPr>
          <w:rFonts w:ascii="微软雅黑" w:hAnsi="微软雅黑" w:eastAsia="微软雅黑"/>
          <w:sz w:val="21"/>
        </w:rPr>
        <w:t>312. 2025年11月份总运费是多少?</w:t>
      </w:r>
    </w:p>
    <w:p w14:paraId="57B51B41">
      <w:pPr>
        <w:spacing w:after="60" w:line="240" w:lineRule="auto"/>
      </w:pPr>
      <w:r>
        <w:rPr>
          <w:rFonts w:ascii="微软雅黑" w:hAnsi="微软雅黑" w:eastAsia="微软雅黑"/>
          <w:sz w:val="21"/>
        </w:rPr>
        <w:t>313. 2025年11月份总车次是多少?</w:t>
      </w:r>
    </w:p>
    <w:p w14:paraId="27B4F75B">
      <w:pPr>
        <w:spacing w:after="60" w:line="240" w:lineRule="auto"/>
      </w:pPr>
      <w:r>
        <w:rPr>
          <w:rFonts w:ascii="微软雅黑" w:hAnsi="微软雅黑" w:eastAsia="微软雅黑"/>
          <w:sz w:val="21"/>
        </w:rPr>
        <w:t>314. 2025年12月份总发运量是多少MW?</w:t>
      </w:r>
    </w:p>
    <w:p w14:paraId="4D749499">
      <w:pPr>
        <w:spacing w:after="60" w:line="240" w:lineRule="auto"/>
      </w:pPr>
      <w:r>
        <w:rPr>
          <w:rFonts w:ascii="微软雅黑" w:hAnsi="微软雅黑" w:eastAsia="微软雅黑"/>
          <w:sz w:val="21"/>
        </w:rPr>
        <w:t>315. 2025年12月份总运费是多少?</w:t>
      </w:r>
    </w:p>
    <w:p w14:paraId="7A8257EE">
      <w:pPr>
        <w:spacing w:after="60" w:line="240" w:lineRule="auto"/>
      </w:pPr>
      <w:r>
        <w:rPr>
          <w:rFonts w:ascii="微软雅黑" w:hAnsi="微软雅黑" w:eastAsia="微软雅黑"/>
          <w:sz w:val="21"/>
        </w:rPr>
        <w:t>316. 2025年12月份总车次是多少?</w:t>
      </w:r>
    </w:p>
    <w:p w14:paraId="0ADEEFC9">
      <w:pPr>
        <w:spacing w:after="60" w:line="240" w:lineRule="auto"/>
      </w:pPr>
      <w:r>
        <w:rPr>
          <w:rFonts w:ascii="微软雅黑" w:hAnsi="微软雅黑" w:eastAsia="微软雅黑"/>
          <w:sz w:val="21"/>
        </w:rPr>
        <w:t>317. 2023年一季度各区域发运量分别是多少?请按区域排序展示。</w:t>
      </w:r>
    </w:p>
    <w:p w14:paraId="5639DB37">
      <w:pPr>
        <w:spacing w:after="60" w:line="240" w:lineRule="auto"/>
      </w:pPr>
      <w:r>
        <w:rPr>
          <w:rFonts w:ascii="微软雅黑" w:hAnsi="微软雅黑" w:eastAsia="微软雅黑"/>
          <w:sz w:val="21"/>
        </w:rPr>
        <w:t>318. 2023年一季度各区域运费分别是多少?请按区域排序展示。</w:t>
      </w:r>
    </w:p>
    <w:p w14:paraId="545DB40E">
      <w:pPr>
        <w:spacing w:after="60" w:line="240" w:lineRule="auto"/>
      </w:pPr>
      <w:r>
        <w:rPr>
          <w:rFonts w:ascii="微软雅黑" w:hAnsi="微软雅黑" w:eastAsia="微软雅黑"/>
          <w:sz w:val="21"/>
        </w:rPr>
        <w:t>319. 2023年一季度各区域单瓦运输成本分别是多少?</w:t>
      </w:r>
    </w:p>
    <w:p w14:paraId="322DB2F3">
      <w:pPr>
        <w:spacing w:after="60" w:line="240" w:lineRule="auto"/>
      </w:pPr>
      <w:r>
        <w:rPr>
          <w:rFonts w:ascii="微软雅黑" w:hAnsi="微软雅黑" w:eastAsia="微软雅黑"/>
          <w:sz w:val="21"/>
        </w:rPr>
        <w:t>320. 2023年二季度各区域发运量分别是多少?请按区域排序展示。</w:t>
      </w:r>
    </w:p>
    <w:p w14:paraId="3037468F">
      <w:pPr>
        <w:spacing w:after="60" w:line="240" w:lineRule="auto"/>
      </w:pPr>
      <w:r>
        <w:rPr>
          <w:rFonts w:ascii="微软雅黑" w:hAnsi="微软雅黑" w:eastAsia="微软雅黑"/>
          <w:sz w:val="21"/>
        </w:rPr>
        <w:t>321. 2023年二季度各区域运费分别是多少?请按区域排序展示。</w:t>
      </w:r>
    </w:p>
    <w:p w14:paraId="322A32E6">
      <w:pPr>
        <w:spacing w:after="60" w:line="240" w:lineRule="auto"/>
      </w:pPr>
      <w:r>
        <w:rPr>
          <w:rFonts w:ascii="微软雅黑" w:hAnsi="微软雅黑" w:eastAsia="微软雅黑"/>
          <w:sz w:val="21"/>
        </w:rPr>
        <w:t>322. 2023年二季度各区域单瓦运输成本分别是多少?</w:t>
      </w:r>
    </w:p>
    <w:p w14:paraId="1ACBB8B2">
      <w:pPr>
        <w:spacing w:after="60" w:line="240" w:lineRule="auto"/>
      </w:pPr>
      <w:r>
        <w:rPr>
          <w:rFonts w:ascii="微软雅黑" w:hAnsi="微软雅黑" w:eastAsia="微软雅黑"/>
          <w:sz w:val="21"/>
        </w:rPr>
        <w:t>323. 2023年三季度各区域发运量分别是多少?请按区域排序展示。</w:t>
      </w:r>
    </w:p>
    <w:p w14:paraId="1E59200A">
      <w:pPr>
        <w:spacing w:after="60" w:line="240" w:lineRule="auto"/>
      </w:pPr>
      <w:r>
        <w:rPr>
          <w:rFonts w:ascii="微软雅黑" w:hAnsi="微软雅黑" w:eastAsia="微软雅黑"/>
          <w:sz w:val="21"/>
        </w:rPr>
        <w:t>324. 2023年三季度各区域运费分别是多少?请按区域排序展示。</w:t>
      </w:r>
    </w:p>
    <w:p w14:paraId="164BCDA1">
      <w:pPr>
        <w:spacing w:after="60" w:line="240" w:lineRule="auto"/>
      </w:pPr>
      <w:r>
        <w:rPr>
          <w:rFonts w:ascii="微软雅黑" w:hAnsi="微软雅黑" w:eastAsia="微软雅黑"/>
          <w:sz w:val="21"/>
        </w:rPr>
        <w:t>325. 2023年三季度各区域单瓦运输成本分别是多少?</w:t>
      </w:r>
    </w:p>
    <w:p w14:paraId="2205CBB3">
      <w:pPr>
        <w:spacing w:after="60" w:line="240" w:lineRule="auto"/>
      </w:pPr>
      <w:r>
        <w:rPr>
          <w:rFonts w:ascii="微软雅黑" w:hAnsi="微软雅黑" w:eastAsia="微软雅黑"/>
          <w:sz w:val="21"/>
        </w:rPr>
        <w:t>326. 2023年四季度各区域发运量分别是多少?请按区域排序展示。</w:t>
      </w:r>
    </w:p>
    <w:p w14:paraId="28834D4A">
      <w:pPr>
        <w:spacing w:after="60" w:line="240" w:lineRule="auto"/>
      </w:pPr>
      <w:r>
        <w:rPr>
          <w:rFonts w:ascii="微软雅黑" w:hAnsi="微软雅黑" w:eastAsia="微软雅黑"/>
          <w:sz w:val="21"/>
        </w:rPr>
        <w:t>327. 2023年四季度各区域运费分别是多少?请按区域排序展示。</w:t>
      </w:r>
    </w:p>
    <w:p w14:paraId="5E21B7CF">
      <w:pPr>
        <w:spacing w:after="60" w:line="240" w:lineRule="auto"/>
      </w:pPr>
      <w:r>
        <w:rPr>
          <w:rFonts w:ascii="微软雅黑" w:hAnsi="微软雅黑" w:eastAsia="微软雅黑"/>
          <w:sz w:val="21"/>
        </w:rPr>
        <w:t>328. 2023年四季度各区域单瓦运输成本分别是多少?</w:t>
      </w:r>
    </w:p>
    <w:p w14:paraId="1579B111">
      <w:pPr>
        <w:spacing w:after="60" w:line="240" w:lineRule="auto"/>
      </w:pPr>
      <w:r>
        <w:rPr>
          <w:rFonts w:ascii="微软雅黑" w:hAnsi="微软雅黑" w:eastAsia="微软雅黑"/>
          <w:sz w:val="21"/>
        </w:rPr>
        <w:t>329. 2024年一季度各区域发运量分别是多少?请按区域排序展示。</w:t>
      </w:r>
    </w:p>
    <w:p w14:paraId="6D5C5997">
      <w:pPr>
        <w:spacing w:after="60" w:line="240" w:lineRule="auto"/>
      </w:pPr>
      <w:r>
        <w:rPr>
          <w:rFonts w:ascii="微软雅黑" w:hAnsi="微软雅黑" w:eastAsia="微软雅黑"/>
          <w:sz w:val="21"/>
        </w:rPr>
        <w:t>330. 2024年一季度各区域运费分别是多少?请按区域排序展示。</w:t>
      </w:r>
    </w:p>
    <w:p w14:paraId="0090CA0A">
      <w:pPr>
        <w:spacing w:after="60" w:line="240" w:lineRule="auto"/>
      </w:pPr>
      <w:r>
        <w:rPr>
          <w:rFonts w:ascii="微软雅黑" w:hAnsi="微软雅黑" w:eastAsia="微软雅黑"/>
          <w:sz w:val="21"/>
        </w:rPr>
        <w:t>331. 2024年一季度各区域单瓦运输成本分别是多少?</w:t>
      </w:r>
    </w:p>
    <w:p w14:paraId="50F8AA5D">
      <w:pPr>
        <w:spacing w:after="60" w:line="240" w:lineRule="auto"/>
      </w:pPr>
      <w:r>
        <w:rPr>
          <w:rFonts w:ascii="微软雅黑" w:hAnsi="微软雅黑" w:eastAsia="微软雅黑"/>
          <w:sz w:val="21"/>
        </w:rPr>
        <w:t>332. 2024年二季度各区域发运量分别是多少?请按区域排序展示。</w:t>
      </w:r>
    </w:p>
    <w:p w14:paraId="0E7A6BB3">
      <w:pPr>
        <w:spacing w:after="60" w:line="240" w:lineRule="auto"/>
      </w:pPr>
      <w:r>
        <w:rPr>
          <w:rFonts w:ascii="微软雅黑" w:hAnsi="微软雅黑" w:eastAsia="微软雅黑"/>
          <w:sz w:val="21"/>
        </w:rPr>
        <w:t>333. 2024年二季度各区域运费分别是多少?请按区域排序展示。</w:t>
      </w:r>
    </w:p>
    <w:p w14:paraId="57D685A1">
      <w:pPr>
        <w:spacing w:after="60" w:line="240" w:lineRule="auto"/>
      </w:pPr>
      <w:r>
        <w:rPr>
          <w:rFonts w:ascii="微软雅黑" w:hAnsi="微软雅黑" w:eastAsia="微软雅黑"/>
          <w:sz w:val="21"/>
        </w:rPr>
        <w:t>334. 2024年二季度各区域单瓦运输成本分别是多少?</w:t>
      </w:r>
    </w:p>
    <w:p w14:paraId="53027321">
      <w:pPr>
        <w:spacing w:after="60" w:line="240" w:lineRule="auto"/>
      </w:pPr>
      <w:r>
        <w:rPr>
          <w:rFonts w:ascii="微软雅黑" w:hAnsi="微软雅黑" w:eastAsia="微软雅黑"/>
          <w:sz w:val="21"/>
        </w:rPr>
        <w:t>335. 2024年三季度各区域发运量分别是多少?请按区域排序展示。</w:t>
      </w:r>
    </w:p>
    <w:p w14:paraId="038841E3">
      <w:pPr>
        <w:spacing w:after="60" w:line="240" w:lineRule="auto"/>
      </w:pPr>
      <w:r>
        <w:rPr>
          <w:rFonts w:ascii="微软雅黑" w:hAnsi="微软雅黑" w:eastAsia="微软雅黑"/>
          <w:sz w:val="21"/>
        </w:rPr>
        <w:t>336. 2024年三季度各区域运费分别是多少?请按区域排序展示。</w:t>
      </w:r>
    </w:p>
    <w:p w14:paraId="04C83CBE">
      <w:pPr>
        <w:spacing w:after="60" w:line="240" w:lineRule="auto"/>
      </w:pPr>
      <w:r>
        <w:rPr>
          <w:rFonts w:ascii="微软雅黑" w:hAnsi="微软雅黑" w:eastAsia="微软雅黑"/>
          <w:sz w:val="21"/>
        </w:rPr>
        <w:t>337. 2024年三季度各区域单瓦运输成本分别是多少?</w:t>
      </w:r>
    </w:p>
    <w:p w14:paraId="379DAE59">
      <w:pPr>
        <w:spacing w:after="60" w:line="240" w:lineRule="auto"/>
      </w:pPr>
      <w:r>
        <w:rPr>
          <w:rFonts w:ascii="微软雅黑" w:hAnsi="微软雅黑" w:eastAsia="微软雅黑"/>
          <w:sz w:val="21"/>
        </w:rPr>
        <w:t>338. 2024年四季度各区域发运量分别是多少?请按区域排序展示。</w:t>
      </w:r>
    </w:p>
    <w:p w14:paraId="196A653B">
      <w:pPr>
        <w:spacing w:after="60" w:line="240" w:lineRule="auto"/>
      </w:pPr>
      <w:r>
        <w:rPr>
          <w:rFonts w:ascii="微软雅黑" w:hAnsi="微软雅黑" w:eastAsia="微软雅黑"/>
          <w:sz w:val="21"/>
        </w:rPr>
        <w:t>339. 2024年四季度各区域运费分别是多少?请按区域排序展示。</w:t>
      </w:r>
    </w:p>
    <w:p w14:paraId="0BE33EBF">
      <w:pPr>
        <w:spacing w:after="60" w:line="240" w:lineRule="auto"/>
      </w:pPr>
      <w:r>
        <w:rPr>
          <w:rFonts w:ascii="微软雅黑" w:hAnsi="微软雅黑" w:eastAsia="微软雅黑"/>
          <w:sz w:val="21"/>
        </w:rPr>
        <w:t>340. 2024年四季度各区域单瓦运输成本分别是多少?</w:t>
      </w:r>
    </w:p>
    <w:p w14:paraId="0B304424">
      <w:pPr>
        <w:spacing w:after="60" w:line="240" w:lineRule="auto"/>
      </w:pPr>
      <w:r>
        <w:rPr>
          <w:rFonts w:ascii="微软雅黑" w:hAnsi="微软雅黑" w:eastAsia="微软雅黑"/>
          <w:sz w:val="21"/>
        </w:rPr>
        <w:t>341. 2025年一季度各区域发运量分别是多少?请按区域排序展示。</w:t>
      </w:r>
    </w:p>
    <w:p w14:paraId="2134FA3F">
      <w:pPr>
        <w:spacing w:after="60" w:line="240" w:lineRule="auto"/>
      </w:pPr>
      <w:r>
        <w:rPr>
          <w:rFonts w:ascii="微软雅黑" w:hAnsi="微软雅黑" w:eastAsia="微软雅黑"/>
          <w:sz w:val="21"/>
        </w:rPr>
        <w:t>342. 2025年一季度各区域运费分别是多少?请按区域排序展示。</w:t>
      </w:r>
    </w:p>
    <w:p w14:paraId="279194FB">
      <w:pPr>
        <w:spacing w:after="60" w:line="240" w:lineRule="auto"/>
      </w:pPr>
      <w:r>
        <w:rPr>
          <w:rFonts w:ascii="微软雅黑" w:hAnsi="微软雅黑" w:eastAsia="微软雅黑"/>
          <w:sz w:val="21"/>
        </w:rPr>
        <w:t>343. 2025年一季度各区域单瓦运输成本分别是多少?</w:t>
      </w:r>
    </w:p>
    <w:p w14:paraId="6A46EB63">
      <w:pPr>
        <w:spacing w:after="60" w:line="240" w:lineRule="auto"/>
      </w:pPr>
      <w:r>
        <w:rPr>
          <w:rFonts w:ascii="微软雅黑" w:hAnsi="微软雅黑" w:eastAsia="微软雅黑"/>
          <w:sz w:val="21"/>
        </w:rPr>
        <w:t>344. 2025年二季度各区域发运量分别是多少?请按区域排序展示。</w:t>
      </w:r>
    </w:p>
    <w:p w14:paraId="4D5D7BBD">
      <w:pPr>
        <w:spacing w:after="60" w:line="240" w:lineRule="auto"/>
      </w:pPr>
      <w:r>
        <w:rPr>
          <w:rFonts w:ascii="微软雅黑" w:hAnsi="微软雅黑" w:eastAsia="微软雅黑"/>
          <w:sz w:val="21"/>
        </w:rPr>
        <w:t>345. 2025年二季度各区域运费分别是多少?请按区域排序展示。</w:t>
      </w:r>
    </w:p>
    <w:p w14:paraId="48A8C804">
      <w:pPr>
        <w:spacing w:after="60" w:line="240" w:lineRule="auto"/>
      </w:pPr>
      <w:r>
        <w:rPr>
          <w:rFonts w:ascii="微软雅黑" w:hAnsi="微软雅黑" w:eastAsia="微软雅黑"/>
          <w:sz w:val="21"/>
        </w:rPr>
        <w:t>346. 2025年二季度各区域单瓦运输成本分别是多少?</w:t>
      </w:r>
    </w:p>
    <w:p w14:paraId="18A409AE">
      <w:pPr>
        <w:spacing w:after="60" w:line="240" w:lineRule="auto"/>
      </w:pPr>
      <w:r>
        <w:rPr>
          <w:rFonts w:ascii="微软雅黑" w:hAnsi="微软雅黑" w:eastAsia="微软雅黑"/>
          <w:sz w:val="21"/>
        </w:rPr>
        <w:t>347. 2025年三季度各区域发运量分别是多少?请按区域排序展示。</w:t>
      </w:r>
    </w:p>
    <w:p w14:paraId="3B100D93">
      <w:pPr>
        <w:spacing w:after="60" w:line="240" w:lineRule="auto"/>
      </w:pPr>
      <w:r>
        <w:rPr>
          <w:rFonts w:ascii="微软雅黑" w:hAnsi="微软雅黑" w:eastAsia="微软雅黑"/>
          <w:sz w:val="21"/>
        </w:rPr>
        <w:t>348. 2025年三季度各区域运费分别是多少?请按区域排序展示。</w:t>
      </w:r>
    </w:p>
    <w:p w14:paraId="10140E00">
      <w:pPr>
        <w:spacing w:after="60" w:line="240" w:lineRule="auto"/>
      </w:pPr>
      <w:r>
        <w:rPr>
          <w:rFonts w:ascii="微软雅黑" w:hAnsi="微软雅黑" w:eastAsia="微软雅黑"/>
          <w:sz w:val="21"/>
        </w:rPr>
        <w:t>349. 2025年三季度各区域单瓦运输成本分别是多少?</w:t>
      </w:r>
    </w:p>
    <w:p w14:paraId="29329FD1">
      <w:pPr>
        <w:spacing w:after="60" w:line="240" w:lineRule="auto"/>
      </w:pPr>
      <w:r>
        <w:rPr>
          <w:rFonts w:ascii="微软雅黑" w:hAnsi="微软雅黑" w:eastAsia="微软雅黑"/>
          <w:sz w:val="21"/>
        </w:rPr>
        <w:t>350. 2025年四季度各区域发运量分别是多少?请按区域排序展示。</w:t>
      </w:r>
    </w:p>
    <w:p w14:paraId="4181F8AD">
      <w:pPr>
        <w:spacing w:after="60" w:line="240" w:lineRule="auto"/>
      </w:pPr>
      <w:r>
        <w:rPr>
          <w:rFonts w:ascii="微软雅黑" w:hAnsi="微软雅黑" w:eastAsia="微软雅黑"/>
          <w:sz w:val="21"/>
        </w:rPr>
        <w:t>351. 2025年四季度各区域运费分别是多少?请按区域排序展示。</w:t>
      </w:r>
    </w:p>
    <w:p w14:paraId="70A9CE4E">
      <w:pPr>
        <w:spacing w:after="60" w:line="240" w:lineRule="auto"/>
      </w:pPr>
      <w:r>
        <w:rPr>
          <w:rFonts w:ascii="微软雅黑" w:hAnsi="微软雅黑" w:eastAsia="微软雅黑"/>
          <w:sz w:val="21"/>
        </w:rPr>
        <w:t>352. 2025年四季度各区域单瓦运输成本分别是多少?</w:t>
      </w:r>
    </w:p>
    <w:p w14:paraId="63A149A1">
      <w:pPr>
        <w:spacing w:after="60" w:line="240" w:lineRule="auto"/>
      </w:pPr>
      <w:r>
        <w:rPr>
          <w:rFonts w:ascii="微软雅黑" w:hAnsi="微软雅黑" w:eastAsia="微软雅黑"/>
          <w:sz w:val="21"/>
        </w:rPr>
        <w:t>353. 2023年合肥基地发往江苏省的平均运费是多少?</w:t>
      </w:r>
    </w:p>
    <w:p w14:paraId="13C476FD">
      <w:pPr>
        <w:spacing w:after="60" w:line="240" w:lineRule="auto"/>
      </w:pPr>
      <w:r>
        <w:rPr>
          <w:rFonts w:ascii="微软雅黑" w:hAnsi="微软雅黑" w:eastAsia="微软雅黑"/>
          <w:sz w:val="21"/>
        </w:rPr>
        <w:t>354. 2023年合肥基地发往江苏省的总发运量是多少MW?</w:t>
      </w:r>
    </w:p>
    <w:p w14:paraId="15936FF9">
      <w:pPr>
        <w:spacing w:after="60" w:line="240" w:lineRule="auto"/>
      </w:pPr>
      <w:r>
        <w:rPr>
          <w:rFonts w:ascii="微软雅黑" w:hAnsi="微软雅黑" w:eastAsia="微软雅黑"/>
          <w:sz w:val="21"/>
        </w:rPr>
        <w:t>355. 2023年合肥基地发往浙江省的平均运费是多少?</w:t>
      </w:r>
    </w:p>
    <w:p w14:paraId="759DA7B7">
      <w:pPr>
        <w:spacing w:after="60" w:line="240" w:lineRule="auto"/>
      </w:pPr>
      <w:r>
        <w:rPr>
          <w:rFonts w:ascii="微软雅黑" w:hAnsi="微软雅黑" w:eastAsia="微软雅黑"/>
          <w:sz w:val="21"/>
        </w:rPr>
        <w:t>356. 2023年合肥基地发往浙江省的总发运量是多少MW?</w:t>
      </w:r>
    </w:p>
    <w:p w14:paraId="79C24722">
      <w:pPr>
        <w:spacing w:after="60" w:line="240" w:lineRule="auto"/>
      </w:pPr>
      <w:r>
        <w:rPr>
          <w:rFonts w:ascii="微软雅黑" w:hAnsi="微软雅黑" w:eastAsia="微软雅黑"/>
          <w:sz w:val="21"/>
        </w:rPr>
        <w:t>357. 2023年合肥基地发往上海市的平均运费是多少?</w:t>
      </w:r>
    </w:p>
    <w:p w14:paraId="294A8601">
      <w:pPr>
        <w:spacing w:after="60" w:line="240" w:lineRule="auto"/>
      </w:pPr>
      <w:r>
        <w:rPr>
          <w:rFonts w:ascii="微软雅黑" w:hAnsi="微软雅黑" w:eastAsia="微软雅黑"/>
          <w:sz w:val="21"/>
        </w:rPr>
        <w:t>358. 2023年合肥基地发往上海市的总发运量是多少MW?</w:t>
      </w:r>
    </w:p>
    <w:p w14:paraId="5E67E801">
      <w:pPr>
        <w:spacing w:after="60" w:line="240" w:lineRule="auto"/>
      </w:pPr>
      <w:r>
        <w:rPr>
          <w:rFonts w:ascii="微软雅黑" w:hAnsi="微软雅黑" w:eastAsia="微软雅黑"/>
          <w:sz w:val="21"/>
        </w:rPr>
        <w:t>359. 2023年合肥基地发往安徽省的平均运费是多少?</w:t>
      </w:r>
    </w:p>
    <w:p w14:paraId="05A144EC">
      <w:pPr>
        <w:spacing w:after="60" w:line="240" w:lineRule="auto"/>
      </w:pPr>
      <w:r>
        <w:rPr>
          <w:rFonts w:ascii="微软雅黑" w:hAnsi="微软雅黑" w:eastAsia="微软雅黑"/>
          <w:sz w:val="21"/>
        </w:rPr>
        <w:t>360. 2023年合肥基地发往安徽省的总发运量是多少MW?</w:t>
      </w:r>
    </w:p>
    <w:p w14:paraId="4B9BE278">
      <w:pPr>
        <w:spacing w:after="60" w:line="240" w:lineRule="auto"/>
      </w:pPr>
      <w:r>
        <w:rPr>
          <w:rFonts w:ascii="微软雅黑" w:hAnsi="微软雅黑" w:eastAsia="微软雅黑"/>
          <w:sz w:val="21"/>
        </w:rPr>
        <w:t>361. 2023年合肥基地发往广东省的平均运费是多少?</w:t>
      </w:r>
    </w:p>
    <w:p w14:paraId="7E3B4215">
      <w:pPr>
        <w:spacing w:after="60" w:line="240" w:lineRule="auto"/>
      </w:pPr>
      <w:r>
        <w:rPr>
          <w:rFonts w:ascii="微软雅黑" w:hAnsi="微软雅黑" w:eastAsia="微软雅黑"/>
          <w:sz w:val="21"/>
        </w:rPr>
        <w:t>362. 2023年合肥基地发往广东省的总发运量是多少MW?</w:t>
      </w:r>
    </w:p>
    <w:p w14:paraId="6D181F24">
      <w:pPr>
        <w:spacing w:after="60" w:line="240" w:lineRule="auto"/>
      </w:pPr>
      <w:r>
        <w:rPr>
          <w:rFonts w:ascii="微软雅黑" w:hAnsi="微软雅黑" w:eastAsia="微软雅黑"/>
          <w:sz w:val="21"/>
        </w:rPr>
        <w:t>363. 2023年合肥基地发往广西壮族自治区的平均运费是多少?</w:t>
      </w:r>
    </w:p>
    <w:p w14:paraId="371DBA55">
      <w:pPr>
        <w:spacing w:after="60" w:line="240" w:lineRule="auto"/>
      </w:pPr>
      <w:r>
        <w:rPr>
          <w:rFonts w:ascii="微软雅黑" w:hAnsi="微软雅黑" w:eastAsia="微软雅黑"/>
          <w:sz w:val="21"/>
        </w:rPr>
        <w:t>364. 2023年合肥基地发往广西壮族自治区的总发运量是多少MW?</w:t>
      </w:r>
    </w:p>
    <w:p w14:paraId="4B5BCD30">
      <w:pPr>
        <w:spacing w:after="60" w:line="240" w:lineRule="auto"/>
      </w:pPr>
      <w:r>
        <w:rPr>
          <w:rFonts w:ascii="微软雅黑" w:hAnsi="微软雅黑" w:eastAsia="微软雅黑"/>
          <w:sz w:val="21"/>
        </w:rPr>
        <w:t>365. 2023年阜宁基地发往江苏省的平均运费是多少?</w:t>
      </w:r>
    </w:p>
    <w:p w14:paraId="13F4A731">
      <w:pPr>
        <w:spacing w:after="60" w:line="240" w:lineRule="auto"/>
      </w:pPr>
      <w:r>
        <w:rPr>
          <w:rFonts w:ascii="微软雅黑" w:hAnsi="微软雅黑" w:eastAsia="微软雅黑"/>
          <w:sz w:val="21"/>
        </w:rPr>
        <w:t>366. 2023年阜宁基地发往江苏省的总发运量是多少MW?</w:t>
      </w:r>
    </w:p>
    <w:p w14:paraId="6DF597DF">
      <w:pPr>
        <w:spacing w:after="60" w:line="240" w:lineRule="auto"/>
      </w:pPr>
      <w:r>
        <w:rPr>
          <w:rFonts w:ascii="微软雅黑" w:hAnsi="微软雅黑" w:eastAsia="微软雅黑"/>
          <w:sz w:val="21"/>
        </w:rPr>
        <w:t>367. 2023年阜宁基地发往浙江省的平均运费是多少?</w:t>
      </w:r>
    </w:p>
    <w:p w14:paraId="453831B6">
      <w:pPr>
        <w:spacing w:after="60" w:line="240" w:lineRule="auto"/>
      </w:pPr>
      <w:r>
        <w:rPr>
          <w:rFonts w:ascii="微软雅黑" w:hAnsi="微软雅黑" w:eastAsia="微软雅黑"/>
          <w:sz w:val="21"/>
        </w:rPr>
        <w:t>368. 2023年阜宁基地发往浙江省的总发运量是多少MW?</w:t>
      </w:r>
    </w:p>
    <w:p w14:paraId="06B3E6AD">
      <w:pPr>
        <w:spacing w:after="60" w:line="240" w:lineRule="auto"/>
      </w:pPr>
      <w:r>
        <w:rPr>
          <w:rFonts w:ascii="微软雅黑" w:hAnsi="微软雅黑" w:eastAsia="微软雅黑"/>
          <w:sz w:val="21"/>
        </w:rPr>
        <w:t>369. 2023年阜宁基地发往上海市的平均运费是多少?</w:t>
      </w:r>
    </w:p>
    <w:p w14:paraId="78E8BCE8">
      <w:pPr>
        <w:spacing w:after="60" w:line="240" w:lineRule="auto"/>
      </w:pPr>
      <w:r>
        <w:rPr>
          <w:rFonts w:ascii="微软雅黑" w:hAnsi="微软雅黑" w:eastAsia="微软雅黑"/>
          <w:sz w:val="21"/>
        </w:rPr>
        <w:t>370. 2023年阜宁基地发往上海市的总发运量是多少MW?</w:t>
      </w:r>
    </w:p>
    <w:p w14:paraId="1CE74C60">
      <w:pPr>
        <w:spacing w:after="60" w:line="240" w:lineRule="auto"/>
      </w:pPr>
      <w:r>
        <w:rPr>
          <w:rFonts w:ascii="微软雅黑" w:hAnsi="微软雅黑" w:eastAsia="微软雅黑"/>
          <w:sz w:val="21"/>
        </w:rPr>
        <w:t>371. 2023年阜宁基地发往安徽省的平均运费是多少?</w:t>
      </w:r>
    </w:p>
    <w:p w14:paraId="62C4E932">
      <w:pPr>
        <w:spacing w:after="60" w:line="240" w:lineRule="auto"/>
      </w:pPr>
      <w:r>
        <w:rPr>
          <w:rFonts w:ascii="微软雅黑" w:hAnsi="微软雅黑" w:eastAsia="微软雅黑"/>
          <w:sz w:val="21"/>
        </w:rPr>
        <w:t>372. 2023年阜宁基地发往安徽省的总发运量是多少MW?</w:t>
      </w:r>
    </w:p>
    <w:p w14:paraId="4BEAACE7">
      <w:pPr>
        <w:spacing w:after="60" w:line="240" w:lineRule="auto"/>
      </w:pPr>
      <w:r>
        <w:rPr>
          <w:rFonts w:ascii="微软雅黑" w:hAnsi="微软雅黑" w:eastAsia="微软雅黑"/>
          <w:sz w:val="21"/>
        </w:rPr>
        <w:t>373. 2023年阜宁基地发往广东省的平均运费是多少?</w:t>
      </w:r>
    </w:p>
    <w:p w14:paraId="2453972F">
      <w:pPr>
        <w:spacing w:after="60" w:line="240" w:lineRule="auto"/>
      </w:pPr>
      <w:r>
        <w:rPr>
          <w:rFonts w:ascii="微软雅黑" w:hAnsi="微软雅黑" w:eastAsia="微软雅黑"/>
          <w:sz w:val="21"/>
        </w:rPr>
        <w:t>374. 2023年阜宁基地发往广东省的总发运量是多少MW?</w:t>
      </w:r>
    </w:p>
    <w:p w14:paraId="177D5389">
      <w:pPr>
        <w:spacing w:after="60" w:line="240" w:lineRule="auto"/>
      </w:pPr>
      <w:r>
        <w:rPr>
          <w:rFonts w:ascii="微软雅黑" w:hAnsi="微软雅黑" w:eastAsia="微软雅黑"/>
          <w:sz w:val="21"/>
        </w:rPr>
        <w:t>375. 2023年阜宁基地发往广西壮族自治区的平均运费是多少?</w:t>
      </w:r>
    </w:p>
    <w:p w14:paraId="411D9906">
      <w:pPr>
        <w:spacing w:after="60" w:line="240" w:lineRule="auto"/>
      </w:pPr>
      <w:r>
        <w:rPr>
          <w:rFonts w:ascii="微软雅黑" w:hAnsi="微软雅黑" w:eastAsia="微软雅黑"/>
          <w:sz w:val="21"/>
        </w:rPr>
        <w:t>376. 2023年阜宁基地发往广西壮族自治区的总发运量是多少MW?</w:t>
      </w:r>
    </w:p>
    <w:p w14:paraId="0BB07845">
      <w:pPr>
        <w:spacing w:after="60" w:line="240" w:lineRule="auto"/>
      </w:pPr>
      <w:r>
        <w:rPr>
          <w:rFonts w:ascii="微软雅黑" w:hAnsi="微软雅黑" w:eastAsia="微软雅黑"/>
          <w:sz w:val="21"/>
        </w:rPr>
        <w:t>377. 2024年合肥基地发往江苏省的平均运费是多少?</w:t>
      </w:r>
    </w:p>
    <w:p w14:paraId="36474FAD">
      <w:pPr>
        <w:spacing w:after="60" w:line="240" w:lineRule="auto"/>
      </w:pPr>
      <w:r>
        <w:rPr>
          <w:rFonts w:ascii="微软雅黑" w:hAnsi="微软雅黑" w:eastAsia="微软雅黑"/>
          <w:sz w:val="21"/>
        </w:rPr>
        <w:t>378. 2024年合肥基地发往江苏省的总发运量是多少MW?</w:t>
      </w:r>
    </w:p>
    <w:p w14:paraId="2207056C">
      <w:pPr>
        <w:spacing w:after="60" w:line="240" w:lineRule="auto"/>
      </w:pPr>
      <w:r>
        <w:rPr>
          <w:rFonts w:ascii="微软雅黑" w:hAnsi="微软雅黑" w:eastAsia="微软雅黑"/>
          <w:sz w:val="21"/>
        </w:rPr>
        <w:t>379. 2024年合肥基地发往浙江省的平均运费是多少?</w:t>
      </w:r>
    </w:p>
    <w:p w14:paraId="5C4B782E">
      <w:pPr>
        <w:spacing w:after="60" w:line="240" w:lineRule="auto"/>
      </w:pPr>
      <w:r>
        <w:rPr>
          <w:rFonts w:ascii="微软雅黑" w:hAnsi="微软雅黑" w:eastAsia="微软雅黑"/>
          <w:sz w:val="21"/>
        </w:rPr>
        <w:t>380. 2024年合肥基地发往浙江省的总发运量是多少MW?</w:t>
      </w:r>
    </w:p>
    <w:p w14:paraId="6275D0C0">
      <w:pPr>
        <w:spacing w:after="60" w:line="240" w:lineRule="auto"/>
      </w:pPr>
      <w:r>
        <w:rPr>
          <w:rFonts w:ascii="微软雅黑" w:hAnsi="微软雅黑" w:eastAsia="微软雅黑"/>
          <w:sz w:val="21"/>
        </w:rPr>
        <w:t>381. 2024年合肥基地发往上海市的平均运费是多少?</w:t>
      </w:r>
    </w:p>
    <w:p w14:paraId="137E2E49">
      <w:pPr>
        <w:spacing w:after="60" w:line="240" w:lineRule="auto"/>
      </w:pPr>
      <w:r>
        <w:rPr>
          <w:rFonts w:ascii="微软雅黑" w:hAnsi="微软雅黑" w:eastAsia="微软雅黑"/>
          <w:sz w:val="21"/>
        </w:rPr>
        <w:t>382. 2024年合肥基地发往上海市的总发运量是多少MW?</w:t>
      </w:r>
    </w:p>
    <w:p w14:paraId="46135625">
      <w:pPr>
        <w:spacing w:after="60" w:line="240" w:lineRule="auto"/>
      </w:pPr>
      <w:r>
        <w:rPr>
          <w:rFonts w:ascii="微软雅黑" w:hAnsi="微软雅黑" w:eastAsia="微软雅黑"/>
          <w:sz w:val="21"/>
        </w:rPr>
        <w:t>383. 2024年合肥基地发往安徽省的平均运费是多少?</w:t>
      </w:r>
    </w:p>
    <w:p w14:paraId="793B6731">
      <w:pPr>
        <w:spacing w:after="60" w:line="240" w:lineRule="auto"/>
      </w:pPr>
      <w:r>
        <w:rPr>
          <w:rFonts w:ascii="微软雅黑" w:hAnsi="微软雅黑" w:eastAsia="微软雅黑"/>
          <w:sz w:val="21"/>
        </w:rPr>
        <w:t>384. 2024年合肥基地发往安徽省的总发运量是多少MW?</w:t>
      </w:r>
    </w:p>
    <w:p w14:paraId="48B617B9">
      <w:pPr>
        <w:spacing w:after="60" w:line="240" w:lineRule="auto"/>
      </w:pPr>
      <w:r>
        <w:rPr>
          <w:rFonts w:ascii="微软雅黑" w:hAnsi="微软雅黑" w:eastAsia="微软雅黑"/>
          <w:sz w:val="21"/>
        </w:rPr>
        <w:t>385. 2024年合肥基地发往广东省的平均运费是多少?</w:t>
      </w:r>
    </w:p>
    <w:p w14:paraId="2AEB7BC7">
      <w:pPr>
        <w:spacing w:after="60" w:line="240" w:lineRule="auto"/>
      </w:pPr>
      <w:r>
        <w:rPr>
          <w:rFonts w:ascii="微软雅黑" w:hAnsi="微软雅黑" w:eastAsia="微软雅黑"/>
          <w:sz w:val="21"/>
        </w:rPr>
        <w:t>386. 2024年合肥基地发往广东省的总发运量是多少MW?</w:t>
      </w:r>
    </w:p>
    <w:p w14:paraId="69883D85">
      <w:pPr>
        <w:spacing w:after="60" w:line="240" w:lineRule="auto"/>
      </w:pPr>
      <w:r>
        <w:rPr>
          <w:rFonts w:ascii="微软雅黑" w:hAnsi="微软雅黑" w:eastAsia="微软雅黑"/>
          <w:sz w:val="21"/>
        </w:rPr>
        <w:t>387. 2024年合肥基地发往广西壮族自治区的平均运费是多少?</w:t>
      </w:r>
    </w:p>
    <w:p w14:paraId="72FD5AED">
      <w:pPr>
        <w:spacing w:after="60" w:line="240" w:lineRule="auto"/>
      </w:pPr>
      <w:r>
        <w:rPr>
          <w:rFonts w:ascii="微软雅黑" w:hAnsi="微软雅黑" w:eastAsia="微软雅黑"/>
          <w:sz w:val="21"/>
        </w:rPr>
        <w:t>388. 2024年合肥基地发往广西壮族自治区的总发运量是多少MW?</w:t>
      </w:r>
    </w:p>
    <w:p w14:paraId="5FA16E25">
      <w:pPr>
        <w:spacing w:after="60" w:line="240" w:lineRule="auto"/>
      </w:pPr>
      <w:r>
        <w:rPr>
          <w:rFonts w:ascii="微软雅黑" w:hAnsi="微软雅黑" w:eastAsia="微软雅黑"/>
          <w:sz w:val="21"/>
        </w:rPr>
        <w:t>389. 2024年阜宁基地发往江苏省的平均运费是多少?</w:t>
      </w:r>
    </w:p>
    <w:p w14:paraId="1B29347D">
      <w:pPr>
        <w:spacing w:after="60" w:line="240" w:lineRule="auto"/>
      </w:pPr>
      <w:r>
        <w:rPr>
          <w:rFonts w:ascii="微软雅黑" w:hAnsi="微软雅黑" w:eastAsia="微软雅黑"/>
          <w:sz w:val="21"/>
        </w:rPr>
        <w:t>390. 2024年阜宁基地发往江苏省的总发运量是多少MW?</w:t>
      </w:r>
    </w:p>
    <w:p w14:paraId="7B6C1C8D">
      <w:pPr>
        <w:spacing w:after="60" w:line="240" w:lineRule="auto"/>
      </w:pPr>
      <w:r>
        <w:rPr>
          <w:rFonts w:ascii="微软雅黑" w:hAnsi="微软雅黑" w:eastAsia="微软雅黑"/>
          <w:sz w:val="21"/>
        </w:rPr>
        <w:t>391. 2024年阜宁基地发往浙江省的平均运费是多少?</w:t>
      </w:r>
    </w:p>
    <w:p w14:paraId="22F6B67B">
      <w:pPr>
        <w:spacing w:after="60" w:line="240" w:lineRule="auto"/>
      </w:pPr>
      <w:r>
        <w:rPr>
          <w:rFonts w:ascii="微软雅黑" w:hAnsi="微软雅黑" w:eastAsia="微软雅黑"/>
          <w:sz w:val="21"/>
        </w:rPr>
        <w:t>392. 2024年阜宁基地发往浙江省的总发运量是多少MW?</w:t>
      </w:r>
    </w:p>
    <w:p w14:paraId="601A676B">
      <w:pPr>
        <w:spacing w:after="60" w:line="240" w:lineRule="auto"/>
      </w:pPr>
      <w:r>
        <w:rPr>
          <w:rFonts w:ascii="微软雅黑" w:hAnsi="微软雅黑" w:eastAsia="微软雅黑"/>
          <w:sz w:val="21"/>
        </w:rPr>
        <w:t>393. 2024年阜宁基地发往上海市的平均运费是多少?</w:t>
      </w:r>
    </w:p>
    <w:p w14:paraId="625B40E6">
      <w:pPr>
        <w:spacing w:after="60" w:line="240" w:lineRule="auto"/>
      </w:pPr>
      <w:r>
        <w:rPr>
          <w:rFonts w:ascii="微软雅黑" w:hAnsi="微软雅黑" w:eastAsia="微软雅黑"/>
          <w:sz w:val="21"/>
        </w:rPr>
        <w:t>394. 2024年阜宁基地发往上海市的总发运量是多少MW?</w:t>
      </w:r>
    </w:p>
    <w:p w14:paraId="3F306FA6">
      <w:pPr>
        <w:spacing w:after="60" w:line="240" w:lineRule="auto"/>
      </w:pPr>
      <w:r>
        <w:rPr>
          <w:rFonts w:ascii="微软雅黑" w:hAnsi="微软雅黑" w:eastAsia="微软雅黑"/>
          <w:sz w:val="21"/>
        </w:rPr>
        <w:t>395. 2024年阜宁基地发往安徽省的平均运费是多少?</w:t>
      </w:r>
    </w:p>
    <w:p w14:paraId="37BD764B">
      <w:pPr>
        <w:spacing w:after="60" w:line="240" w:lineRule="auto"/>
      </w:pPr>
      <w:r>
        <w:rPr>
          <w:rFonts w:ascii="微软雅黑" w:hAnsi="微软雅黑" w:eastAsia="微软雅黑"/>
          <w:sz w:val="21"/>
        </w:rPr>
        <w:t>396. 2024年阜宁基地发往安徽省的总发运量是多少MW?</w:t>
      </w:r>
    </w:p>
    <w:p w14:paraId="4F5333E4">
      <w:pPr>
        <w:spacing w:after="60" w:line="240" w:lineRule="auto"/>
      </w:pPr>
      <w:r>
        <w:rPr>
          <w:rFonts w:ascii="微软雅黑" w:hAnsi="微软雅黑" w:eastAsia="微软雅黑"/>
          <w:sz w:val="21"/>
        </w:rPr>
        <w:t>397. 2024年阜宁基地发往广东省的平均运费是多少?</w:t>
      </w:r>
    </w:p>
    <w:p w14:paraId="2D65274B">
      <w:pPr>
        <w:spacing w:after="60" w:line="240" w:lineRule="auto"/>
      </w:pPr>
      <w:r>
        <w:rPr>
          <w:rFonts w:ascii="微软雅黑" w:hAnsi="微软雅黑" w:eastAsia="微软雅黑"/>
          <w:sz w:val="21"/>
        </w:rPr>
        <w:t>398. 2024年阜宁基地发往广东省的总发运量是多少MW?</w:t>
      </w:r>
    </w:p>
    <w:p w14:paraId="5D13A76A">
      <w:pPr>
        <w:spacing w:after="60" w:line="240" w:lineRule="auto"/>
      </w:pPr>
      <w:r>
        <w:rPr>
          <w:rFonts w:ascii="微软雅黑" w:hAnsi="微软雅黑" w:eastAsia="微软雅黑"/>
          <w:sz w:val="21"/>
        </w:rPr>
        <w:t>399. 2024年阜宁基地发往广西壮族自治区的平均运费是多少?</w:t>
      </w:r>
    </w:p>
    <w:p w14:paraId="678631A5">
      <w:pPr>
        <w:spacing w:after="60" w:line="240" w:lineRule="auto"/>
      </w:pPr>
      <w:r>
        <w:rPr>
          <w:rFonts w:ascii="微软雅黑" w:hAnsi="微软雅黑" w:eastAsia="微软雅黑"/>
          <w:sz w:val="21"/>
        </w:rPr>
        <w:t>400. 2024年阜宁基地发往广西壮族自治区的总发运量是多少MW?</w:t>
      </w:r>
    </w:p>
    <w:p w14:paraId="1774EBE0">
      <w:pPr>
        <w:spacing w:after="60" w:line="240" w:lineRule="auto"/>
      </w:pPr>
      <w:r>
        <w:rPr>
          <w:rFonts w:ascii="微软雅黑" w:hAnsi="微软雅黑" w:eastAsia="微软雅黑"/>
          <w:sz w:val="21"/>
        </w:rPr>
        <w:t>401. 2025年合肥基地发往江苏省的平均运费是多少?</w:t>
      </w:r>
    </w:p>
    <w:p w14:paraId="4E8A2C6B">
      <w:pPr>
        <w:spacing w:after="60" w:line="240" w:lineRule="auto"/>
      </w:pPr>
      <w:r>
        <w:rPr>
          <w:rFonts w:ascii="微软雅黑" w:hAnsi="微软雅黑" w:eastAsia="微软雅黑"/>
          <w:sz w:val="21"/>
        </w:rPr>
        <w:t>402. 2025年合肥基地发往江苏省的总发运量是多少MW?</w:t>
      </w:r>
    </w:p>
    <w:p w14:paraId="3DEEBEB9">
      <w:pPr>
        <w:spacing w:after="60" w:line="240" w:lineRule="auto"/>
      </w:pPr>
      <w:r>
        <w:rPr>
          <w:rFonts w:ascii="微软雅黑" w:hAnsi="微软雅黑" w:eastAsia="微软雅黑"/>
          <w:sz w:val="21"/>
        </w:rPr>
        <w:t>403. 2025年合肥基地发往浙江省的平均运费是多少?</w:t>
      </w:r>
    </w:p>
    <w:p w14:paraId="7DC6B594">
      <w:pPr>
        <w:spacing w:after="60" w:line="240" w:lineRule="auto"/>
      </w:pPr>
      <w:r>
        <w:rPr>
          <w:rFonts w:ascii="微软雅黑" w:hAnsi="微软雅黑" w:eastAsia="微软雅黑"/>
          <w:sz w:val="21"/>
        </w:rPr>
        <w:t>404. 2025年合肥基地发往浙江省的总发运量是多少MW?</w:t>
      </w:r>
    </w:p>
    <w:p w14:paraId="71E16BC9">
      <w:pPr>
        <w:spacing w:after="60" w:line="240" w:lineRule="auto"/>
      </w:pPr>
      <w:r>
        <w:rPr>
          <w:rFonts w:ascii="微软雅黑" w:hAnsi="微软雅黑" w:eastAsia="微软雅黑"/>
          <w:sz w:val="21"/>
        </w:rPr>
        <w:t>405. 2025年合肥基地发往上海市的平均运费是多少?</w:t>
      </w:r>
    </w:p>
    <w:p w14:paraId="6629A5DA">
      <w:pPr>
        <w:spacing w:after="60" w:line="240" w:lineRule="auto"/>
      </w:pPr>
      <w:r>
        <w:rPr>
          <w:rFonts w:ascii="微软雅黑" w:hAnsi="微软雅黑" w:eastAsia="微软雅黑"/>
          <w:sz w:val="21"/>
        </w:rPr>
        <w:t>406. 2025年合肥基地发往上海市的总发运量是多少MW?</w:t>
      </w:r>
    </w:p>
    <w:p w14:paraId="7DC32745">
      <w:pPr>
        <w:spacing w:after="60" w:line="240" w:lineRule="auto"/>
      </w:pPr>
      <w:r>
        <w:rPr>
          <w:rFonts w:ascii="微软雅黑" w:hAnsi="微软雅黑" w:eastAsia="微软雅黑"/>
          <w:sz w:val="21"/>
        </w:rPr>
        <w:t>407. 2025年合肥基地发往安徽省的平均运费是多少?</w:t>
      </w:r>
    </w:p>
    <w:p w14:paraId="72CB45CC">
      <w:pPr>
        <w:spacing w:after="60" w:line="240" w:lineRule="auto"/>
      </w:pPr>
      <w:r>
        <w:rPr>
          <w:rFonts w:ascii="微软雅黑" w:hAnsi="微软雅黑" w:eastAsia="微软雅黑"/>
          <w:sz w:val="21"/>
        </w:rPr>
        <w:t>408. 2025年合肥基地发往安徽省的总发运量是多少MW?</w:t>
      </w:r>
    </w:p>
    <w:p w14:paraId="0E8F17BC">
      <w:pPr>
        <w:spacing w:after="60" w:line="240" w:lineRule="auto"/>
      </w:pPr>
      <w:r>
        <w:rPr>
          <w:rFonts w:ascii="微软雅黑" w:hAnsi="微软雅黑" w:eastAsia="微软雅黑"/>
          <w:sz w:val="21"/>
        </w:rPr>
        <w:t>409. 2025年合肥基地发往广东省的平均运费是多少?</w:t>
      </w:r>
    </w:p>
    <w:p w14:paraId="53D37852">
      <w:pPr>
        <w:spacing w:after="60" w:line="240" w:lineRule="auto"/>
      </w:pPr>
      <w:r>
        <w:rPr>
          <w:rFonts w:ascii="微软雅黑" w:hAnsi="微软雅黑" w:eastAsia="微软雅黑"/>
          <w:sz w:val="21"/>
        </w:rPr>
        <w:t>410. 2025年合肥基地发往广东省的总发运量是多少MW?</w:t>
      </w:r>
    </w:p>
    <w:p w14:paraId="7066A4F6">
      <w:pPr>
        <w:spacing w:after="60" w:line="240" w:lineRule="auto"/>
      </w:pPr>
      <w:r>
        <w:rPr>
          <w:rFonts w:ascii="微软雅黑" w:hAnsi="微软雅黑" w:eastAsia="微软雅黑"/>
          <w:sz w:val="21"/>
        </w:rPr>
        <w:t>411. 2025年合肥基地发往广西壮族自治区的平均运费是多少?</w:t>
      </w:r>
    </w:p>
    <w:p w14:paraId="5D765F31">
      <w:pPr>
        <w:spacing w:after="60" w:line="240" w:lineRule="auto"/>
      </w:pPr>
      <w:r>
        <w:rPr>
          <w:rFonts w:ascii="微软雅黑" w:hAnsi="微软雅黑" w:eastAsia="微软雅黑"/>
          <w:sz w:val="21"/>
        </w:rPr>
        <w:t>412. 2025年合肥基地发往广西壮族自治区的总发运量是多少MW?</w:t>
      </w:r>
    </w:p>
    <w:p w14:paraId="6E7063ED">
      <w:pPr>
        <w:spacing w:after="60" w:line="240" w:lineRule="auto"/>
      </w:pPr>
      <w:r>
        <w:rPr>
          <w:rFonts w:ascii="微软雅黑" w:hAnsi="微软雅黑" w:eastAsia="微软雅黑"/>
          <w:sz w:val="21"/>
        </w:rPr>
        <w:t>413. 2025年阜宁基地发往江苏省的平均运费是多少?</w:t>
      </w:r>
    </w:p>
    <w:p w14:paraId="45A5DF91">
      <w:pPr>
        <w:spacing w:after="60" w:line="240" w:lineRule="auto"/>
      </w:pPr>
      <w:r>
        <w:rPr>
          <w:rFonts w:ascii="微软雅黑" w:hAnsi="微软雅黑" w:eastAsia="微软雅黑"/>
          <w:sz w:val="21"/>
        </w:rPr>
        <w:t>414. 2025年阜宁基地发往江苏省的总发运量是多少MW?</w:t>
      </w:r>
    </w:p>
    <w:p w14:paraId="6F70A5E4">
      <w:pPr>
        <w:spacing w:after="60" w:line="240" w:lineRule="auto"/>
      </w:pPr>
      <w:r>
        <w:rPr>
          <w:rFonts w:ascii="微软雅黑" w:hAnsi="微软雅黑" w:eastAsia="微软雅黑"/>
          <w:sz w:val="21"/>
        </w:rPr>
        <w:t>415. 2025年阜宁基地发往浙江省的平均运费是多少?</w:t>
      </w:r>
    </w:p>
    <w:p w14:paraId="437FCBA6">
      <w:pPr>
        <w:spacing w:after="60" w:line="240" w:lineRule="auto"/>
      </w:pPr>
      <w:r>
        <w:rPr>
          <w:rFonts w:ascii="微软雅黑" w:hAnsi="微软雅黑" w:eastAsia="微软雅黑"/>
          <w:sz w:val="21"/>
        </w:rPr>
        <w:t>416. 2025年阜宁基地发往浙江省的总发运量是多少MW?</w:t>
      </w:r>
    </w:p>
    <w:p w14:paraId="256FE2CC">
      <w:pPr>
        <w:spacing w:after="60" w:line="240" w:lineRule="auto"/>
      </w:pPr>
      <w:r>
        <w:rPr>
          <w:rFonts w:ascii="微软雅黑" w:hAnsi="微软雅黑" w:eastAsia="微软雅黑"/>
          <w:sz w:val="21"/>
        </w:rPr>
        <w:t>417. 2025年阜宁基地发往上海市的平均运费是多少?</w:t>
      </w:r>
    </w:p>
    <w:p w14:paraId="426C2826">
      <w:pPr>
        <w:spacing w:after="60" w:line="240" w:lineRule="auto"/>
      </w:pPr>
      <w:r>
        <w:rPr>
          <w:rFonts w:ascii="微软雅黑" w:hAnsi="微软雅黑" w:eastAsia="微软雅黑"/>
          <w:sz w:val="21"/>
        </w:rPr>
        <w:t>418. 2025年阜宁基地发往上海市的总发运量是多少MW?</w:t>
      </w:r>
    </w:p>
    <w:p w14:paraId="5D2F8D2C">
      <w:pPr>
        <w:spacing w:after="60" w:line="240" w:lineRule="auto"/>
      </w:pPr>
      <w:r>
        <w:rPr>
          <w:rFonts w:ascii="微软雅黑" w:hAnsi="微软雅黑" w:eastAsia="微软雅黑"/>
          <w:sz w:val="21"/>
        </w:rPr>
        <w:t>419. 2025年阜宁基地发往安徽省的平均运费是多少?</w:t>
      </w:r>
    </w:p>
    <w:p w14:paraId="0BA7BD68">
      <w:pPr>
        <w:spacing w:after="60" w:line="240" w:lineRule="auto"/>
      </w:pPr>
      <w:r>
        <w:rPr>
          <w:rFonts w:ascii="微软雅黑" w:hAnsi="微软雅黑" w:eastAsia="微软雅黑"/>
          <w:sz w:val="21"/>
        </w:rPr>
        <w:t>420. 2025年阜宁基地发往安徽省的总发运量是多少MW?</w:t>
      </w:r>
    </w:p>
    <w:p w14:paraId="032F702A">
      <w:pPr>
        <w:spacing w:after="60" w:line="240" w:lineRule="auto"/>
      </w:pPr>
      <w:r>
        <w:rPr>
          <w:rFonts w:ascii="微软雅黑" w:hAnsi="微软雅黑" w:eastAsia="微软雅黑"/>
          <w:sz w:val="21"/>
        </w:rPr>
        <w:t>421. 2025年阜宁基地发往广东省的平均运费是多少?</w:t>
      </w:r>
    </w:p>
    <w:p w14:paraId="202063B2">
      <w:pPr>
        <w:spacing w:after="60" w:line="240" w:lineRule="auto"/>
      </w:pPr>
      <w:r>
        <w:rPr>
          <w:rFonts w:ascii="微软雅黑" w:hAnsi="微软雅黑" w:eastAsia="微软雅黑"/>
          <w:sz w:val="21"/>
        </w:rPr>
        <w:t>422. 2025年阜宁基地发往广东省的总发运量是多少MW?</w:t>
      </w:r>
    </w:p>
    <w:p w14:paraId="7EC6BC0C">
      <w:pPr>
        <w:spacing w:after="60" w:line="240" w:lineRule="auto"/>
      </w:pPr>
      <w:r>
        <w:rPr>
          <w:rFonts w:ascii="微软雅黑" w:hAnsi="微软雅黑" w:eastAsia="微软雅黑"/>
          <w:sz w:val="21"/>
        </w:rPr>
        <w:t>423. 2025年阜宁基地发往广西壮族自治区的平均运费是多少?</w:t>
      </w:r>
    </w:p>
    <w:p w14:paraId="1F75DF35">
      <w:pPr>
        <w:spacing w:after="60" w:line="240" w:lineRule="auto"/>
      </w:pPr>
      <w:r>
        <w:rPr>
          <w:rFonts w:ascii="微软雅黑" w:hAnsi="微软雅黑" w:eastAsia="微软雅黑"/>
          <w:sz w:val="21"/>
        </w:rPr>
        <w:t>424. 2025年阜宁基地发往广西壮族自治区的总发运量是多少MW?</w:t>
      </w:r>
    </w:p>
    <w:p w14:paraId="336B26F8">
      <w:pPr>
        <w:spacing w:after="60" w:line="240" w:lineRule="auto"/>
      </w:pPr>
      <w:r>
        <w:rPr>
          <w:rFonts w:ascii="微软雅黑" w:hAnsi="微软雅黑" w:eastAsia="微软雅黑"/>
          <w:sz w:val="21"/>
        </w:rPr>
        <w:t>425. 2024年合肥基地17.5车全年共发运多少车次?</w:t>
      </w:r>
    </w:p>
    <w:p w14:paraId="26232B0A">
      <w:pPr>
        <w:spacing w:after="60" w:line="240" w:lineRule="auto"/>
      </w:pPr>
      <w:r>
        <w:rPr>
          <w:rFonts w:ascii="微软雅黑" w:hAnsi="微软雅黑" w:eastAsia="微软雅黑"/>
          <w:sz w:val="21"/>
        </w:rPr>
        <w:t>426. 2024年合肥基地17.5车平均单车运费是多少?</w:t>
      </w:r>
    </w:p>
    <w:p w14:paraId="59285393">
      <w:pPr>
        <w:spacing w:after="60" w:line="240" w:lineRule="auto"/>
      </w:pPr>
      <w:r>
        <w:rPr>
          <w:rFonts w:ascii="微软雅黑" w:hAnsi="微软雅黑" w:eastAsia="微软雅黑"/>
          <w:sz w:val="21"/>
        </w:rPr>
        <w:t>427. 2024年合肥基地17.5车平均单瓦价是多少?</w:t>
      </w:r>
    </w:p>
    <w:p w14:paraId="5E2E87C2">
      <w:pPr>
        <w:spacing w:after="60" w:line="240" w:lineRule="auto"/>
      </w:pPr>
      <w:r>
        <w:rPr>
          <w:rFonts w:ascii="微软雅黑" w:hAnsi="微软雅黑" w:eastAsia="微软雅黑"/>
          <w:sz w:val="21"/>
        </w:rPr>
        <w:t>428. 2024年合肥基地13m车全年共发运多少车次?</w:t>
      </w:r>
    </w:p>
    <w:p w14:paraId="19672BEE">
      <w:pPr>
        <w:spacing w:after="60" w:line="240" w:lineRule="auto"/>
      </w:pPr>
      <w:r>
        <w:rPr>
          <w:rFonts w:ascii="微软雅黑" w:hAnsi="微软雅黑" w:eastAsia="微软雅黑"/>
          <w:sz w:val="21"/>
        </w:rPr>
        <w:t>429. 2024年合肥基地13m车平均单车运费是多少?</w:t>
      </w:r>
    </w:p>
    <w:p w14:paraId="6DE75338">
      <w:pPr>
        <w:spacing w:after="60" w:line="240" w:lineRule="auto"/>
      </w:pPr>
      <w:r>
        <w:rPr>
          <w:rFonts w:ascii="微软雅黑" w:hAnsi="微软雅黑" w:eastAsia="微软雅黑"/>
          <w:sz w:val="21"/>
        </w:rPr>
        <w:t>430. 2024年合肥基地13m车平均单瓦价是多少?</w:t>
      </w:r>
    </w:p>
    <w:p w14:paraId="7BF73100">
      <w:pPr>
        <w:spacing w:after="60" w:line="240" w:lineRule="auto"/>
      </w:pPr>
      <w:r>
        <w:rPr>
          <w:rFonts w:ascii="微软雅黑" w:hAnsi="微软雅黑" w:eastAsia="微软雅黑"/>
          <w:sz w:val="21"/>
        </w:rPr>
        <w:t>431. 2024年合肥基地9.6车全年共发运多少车次?</w:t>
      </w:r>
    </w:p>
    <w:p w14:paraId="6B34C1AC">
      <w:pPr>
        <w:spacing w:after="60" w:line="240" w:lineRule="auto"/>
      </w:pPr>
      <w:r>
        <w:rPr>
          <w:rFonts w:ascii="微软雅黑" w:hAnsi="微软雅黑" w:eastAsia="微软雅黑"/>
          <w:sz w:val="21"/>
        </w:rPr>
        <w:t>432. 2024年合肥基地9.6车平均单车运费是多少?</w:t>
      </w:r>
    </w:p>
    <w:p w14:paraId="1851E692">
      <w:pPr>
        <w:spacing w:after="60" w:line="240" w:lineRule="auto"/>
      </w:pPr>
      <w:r>
        <w:rPr>
          <w:rFonts w:ascii="微软雅黑" w:hAnsi="微软雅黑" w:eastAsia="微软雅黑"/>
          <w:sz w:val="21"/>
        </w:rPr>
        <w:t>433. 2024年合肥基地9.6车平均单瓦价是多少?</w:t>
      </w:r>
    </w:p>
    <w:p w14:paraId="666C818F">
      <w:pPr>
        <w:spacing w:after="60" w:line="240" w:lineRule="auto"/>
      </w:pPr>
      <w:r>
        <w:rPr>
          <w:rFonts w:ascii="微软雅黑" w:hAnsi="微软雅黑" w:eastAsia="微软雅黑"/>
          <w:sz w:val="21"/>
        </w:rPr>
        <w:t>434. 2024年阜宁基地17.5车全年共发运多少车次?</w:t>
      </w:r>
    </w:p>
    <w:p w14:paraId="6560692D">
      <w:pPr>
        <w:spacing w:after="60" w:line="240" w:lineRule="auto"/>
      </w:pPr>
      <w:r>
        <w:rPr>
          <w:rFonts w:ascii="微软雅黑" w:hAnsi="微软雅黑" w:eastAsia="微软雅黑"/>
          <w:sz w:val="21"/>
        </w:rPr>
        <w:t>435. 2024年阜宁基地17.5车平均单车运费是多少?</w:t>
      </w:r>
    </w:p>
    <w:p w14:paraId="2A403795">
      <w:pPr>
        <w:spacing w:after="60" w:line="240" w:lineRule="auto"/>
      </w:pPr>
      <w:r>
        <w:rPr>
          <w:rFonts w:ascii="微软雅黑" w:hAnsi="微软雅黑" w:eastAsia="微软雅黑"/>
          <w:sz w:val="21"/>
        </w:rPr>
        <w:t>436. 2024年阜宁基地17.5车平均单瓦价是多少?</w:t>
      </w:r>
    </w:p>
    <w:p w14:paraId="169236B9">
      <w:pPr>
        <w:spacing w:after="60" w:line="240" w:lineRule="auto"/>
      </w:pPr>
      <w:r>
        <w:rPr>
          <w:rFonts w:ascii="微软雅黑" w:hAnsi="微软雅黑" w:eastAsia="微软雅黑"/>
          <w:sz w:val="21"/>
        </w:rPr>
        <w:t>437. 2024年阜宁基地13m车全年共发运多少车次?</w:t>
      </w:r>
    </w:p>
    <w:p w14:paraId="5368EEB8">
      <w:pPr>
        <w:spacing w:after="60" w:line="240" w:lineRule="auto"/>
      </w:pPr>
      <w:r>
        <w:rPr>
          <w:rFonts w:ascii="微软雅黑" w:hAnsi="微软雅黑" w:eastAsia="微软雅黑"/>
          <w:sz w:val="21"/>
        </w:rPr>
        <w:t>438. 2024年阜宁基地13m车平均单车运费是多少?</w:t>
      </w:r>
    </w:p>
    <w:p w14:paraId="21699F4B">
      <w:pPr>
        <w:spacing w:after="60" w:line="240" w:lineRule="auto"/>
      </w:pPr>
      <w:r>
        <w:rPr>
          <w:rFonts w:ascii="微软雅黑" w:hAnsi="微软雅黑" w:eastAsia="微软雅黑"/>
          <w:sz w:val="21"/>
        </w:rPr>
        <w:t>439. 2024年阜宁基地13m车平均单瓦价是多少?</w:t>
      </w:r>
    </w:p>
    <w:p w14:paraId="1F0F823F">
      <w:pPr>
        <w:spacing w:after="60" w:line="240" w:lineRule="auto"/>
      </w:pPr>
      <w:r>
        <w:rPr>
          <w:rFonts w:ascii="微软雅黑" w:hAnsi="微软雅黑" w:eastAsia="微软雅黑"/>
          <w:sz w:val="21"/>
        </w:rPr>
        <w:t>440. 2024年阜宁基地9.6车全年共发运多少车次?</w:t>
      </w:r>
    </w:p>
    <w:p w14:paraId="1355FE2E">
      <w:pPr>
        <w:spacing w:after="60" w:line="240" w:lineRule="auto"/>
      </w:pPr>
      <w:r>
        <w:rPr>
          <w:rFonts w:ascii="微软雅黑" w:hAnsi="微软雅黑" w:eastAsia="微软雅黑"/>
          <w:sz w:val="21"/>
        </w:rPr>
        <w:t>441. 2024年阜宁基地9.6车平均单车运费是多少?</w:t>
      </w:r>
    </w:p>
    <w:p w14:paraId="0B9FE491">
      <w:pPr>
        <w:spacing w:after="60" w:line="240" w:lineRule="auto"/>
      </w:pPr>
      <w:r>
        <w:rPr>
          <w:rFonts w:ascii="微软雅黑" w:hAnsi="微软雅黑" w:eastAsia="微软雅黑"/>
          <w:sz w:val="21"/>
        </w:rPr>
        <w:t>442. 2024年阜宁基地9.6车平均单瓦价是多少?</w:t>
      </w:r>
    </w:p>
    <w:p w14:paraId="6987E5A7">
      <w:pPr>
        <w:spacing w:after="60" w:line="240" w:lineRule="auto"/>
      </w:pPr>
      <w:r>
        <w:rPr>
          <w:rFonts w:ascii="微软雅黑" w:hAnsi="微软雅黑" w:eastAsia="微软雅黑"/>
          <w:sz w:val="21"/>
        </w:rPr>
        <w:t>443. 2025年合肥基地17.5车全年共发运多少车次?</w:t>
      </w:r>
    </w:p>
    <w:p w14:paraId="7D5172EF">
      <w:pPr>
        <w:spacing w:after="60" w:line="240" w:lineRule="auto"/>
      </w:pPr>
      <w:r>
        <w:rPr>
          <w:rFonts w:ascii="微软雅黑" w:hAnsi="微软雅黑" w:eastAsia="微软雅黑"/>
          <w:sz w:val="21"/>
        </w:rPr>
        <w:t>444. 2025年合肥基地17.5车平均单车运费是多少?</w:t>
      </w:r>
    </w:p>
    <w:p w14:paraId="2F96665B">
      <w:pPr>
        <w:spacing w:after="60" w:line="240" w:lineRule="auto"/>
      </w:pPr>
      <w:r>
        <w:rPr>
          <w:rFonts w:ascii="微软雅黑" w:hAnsi="微软雅黑" w:eastAsia="微软雅黑"/>
          <w:sz w:val="21"/>
        </w:rPr>
        <w:t>445. 2025年合肥基地17.5车平均单瓦价是多少?</w:t>
      </w:r>
    </w:p>
    <w:p w14:paraId="6B243B3D">
      <w:pPr>
        <w:spacing w:after="60" w:line="240" w:lineRule="auto"/>
      </w:pPr>
      <w:r>
        <w:rPr>
          <w:rFonts w:ascii="微软雅黑" w:hAnsi="微软雅黑" w:eastAsia="微软雅黑"/>
          <w:sz w:val="21"/>
        </w:rPr>
        <w:t>446. 2025年合肥基地13m车全年共发运多少车次?</w:t>
      </w:r>
    </w:p>
    <w:p w14:paraId="5A700171">
      <w:pPr>
        <w:spacing w:after="60" w:line="240" w:lineRule="auto"/>
      </w:pPr>
      <w:r>
        <w:rPr>
          <w:rFonts w:ascii="微软雅黑" w:hAnsi="微软雅黑" w:eastAsia="微软雅黑"/>
          <w:sz w:val="21"/>
        </w:rPr>
        <w:t>447. 2025年合肥基地13m车平均单车运费是多少?</w:t>
      </w:r>
    </w:p>
    <w:p w14:paraId="29445D6E">
      <w:pPr>
        <w:spacing w:after="60" w:line="240" w:lineRule="auto"/>
      </w:pPr>
      <w:r>
        <w:rPr>
          <w:rFonts w:ascii="微软雅黑" w:hAnsi="微软雅黑" w:eastAsia="微软雅黑"/>
          <w:sz w:val="21"/>
        </w:rPr>
        <w:t>448. 2025年合肥基地13m车平均单瓦价是多少?</w:t>
      </w:r>
    </w:p>
    <w:p w14:paraId="1B903291">
      <w:pPr>
        <w:spacing w:after="60" w:line="240" w:lineRule="auto"/>
      </w:pPr>
      <w:r>
        <w:rPr>
          <w:rFonts w:ascii="微软雅黑" w:hAnsi="微软雅黑" w:eastAsia="微软雅黑"/>
          <w:sz w:val="21"/>
        </w:rPr>
        <w:t>449. 2025年合肥基地9.6车全年共发运多少车次?</w:t>
      </w:r>
    </w:p>
    <w:p w14:paraId="46B2D704">
      <w:pPr>
        <w:spacing w:after="60" w:line="240" w:lineRule="auto"/>
      </w:pPr>
      <w:r>
        <w:rPr>
          <w:rFonts w:ascii="微软雅黑" w:hAnsi="微软雅黑" w:eastAsia="微软雅黑"/>
          <w:sz w:val="21"/>
        </w:rPr>
        <w:t>450. 2025年合肥基地9.6车平均单车运费是多少?</w:t>
      </w:r>
    </w:p>
    <w:p w14:paraId="7A38A500">
      <w:pPr>
        <w:spacing w:after="60" w:line="240" w:lineRule="auto"/>
      </w:pPr>
      <w:r>
        <w:rPr>
          <w:rFonts w:ascii="微软雅黑" w:hAnsi="微软雅黑" w:eastAsia="微软雅黑"/>
          <w:sz w:val="21"/>
        </w:rPr>
        <w:t>451. 2025年合肥基地9.6车平均单瓦价是多少?</w:t>
      </w:r>
    </w:p>
    <w:p w14:paraId="22BC5B3B">
      <w:pPr>
        <w:spacing w:after="60" w:line="240" w:lineRule="auto"/>
      </w:pPr>
      <w:r>
        <w:rPr>
          <w:rFonts w:ascii="微软雅黑" w:hAnsi="微软雅黑" w:eastAsia="微软雅黑"/>
          <w:sz w:val="21"/>
        </w:rPr>
        <w:t>452. 2025年阜宁基地17.5车全年共发运多少车次?</w:t>
      </w:r>
    </w:p>
    <w:p w14:paraId="6C964D21">
      <w:pPr>
        <w:spacing w:after="60" w:line="240" w:lineRule="auto"/>
      </w:pPr>
      <w:r>
        <w:rPr>
          <w:rFonts w:ascii="微软雅黑" w:hAnsi="微软雅黑" w:eastAsia="微软雅黑"/>
          <w:sz w:val="21"/>
        </w:rPr>
        <w:t>453. 2025年阜宁基地17.5车平均单车运费是多少?</w:t>
      </w:r>
    </w:p>
    <w:p w14:paraId="7DEB2E28">
      <w:pPr>
        <w:spacing w:after="60" w:line="240" w:lineRule="auto"/>
      </w:pPr>
      <w:r>
        <w:rPr>
          <w:rFonts w:ascii="微软雅黑" w:hAnsi="微软雅黑" w:eastAsia="微软雅黑"/>
          <w:sz w:val="21"/>
        </w:rPr>
        <w:t>454. 2025年阜宁基地17.5车平均单瓦价是多少?</w:t>
      </w:r>
    </w:p>
    <w:p w14:paraId="100BD61A">
      <w:pPr>
        <w:spacing w:after="60" w:line="240" w:lineRule="auto"/>
      </w:pPr>
      <w:r>
        <w:rPr>
          <w:rFonts w:ascii="微软雅黑" w:hAnsi="微软雅黑" w:eastAsia="微软雅黑"/>
          <w:sz w:val="21"/>
        </w:rPr>
        <w:t>455. 2025年阜宁基地13m车全年共发运多少车次?</w:t>
      </w:r>
    </w:p>
    <w:p w14:paraId="16433B7C">
      <w:pPr>
        <w:spacing w:after="60" w:line="240" w:lineRule="auto"/>
      </w:pPr>
      <w:r>
        <w:rPr>
          <w:rFonts w:ascii="微软雅黑" w:hAnsi="微软雅黑" w:eastAsia="微软雅黑"/>
          <w:sz w:val="21"/>
        </w:rPr>
        <w:t>456. 2025年阜宁基地13m车平均单车运费是多少?</w:t>
      </w:r>
    </w:p>
    <w:p w14:paraId="6BF85E26">
      <w:pPr>
        <w:spacing w:after="60" w:line="240" w:lineRule="auto"/>
      </w:pPr>
      <w:r>
        <w:rPr>
          <w:rFonts w:ascii="微软雅黑" w:hAnsi="微软雅黑" w:eastAsia="微软雅黑"/>
          <w:sz w:val="21"/>
        </w:rPr>
        <w:t>457. 2025年阜宁基地13m车平均单瓦价是多少?</w:t>
      </w:r>
    </w:p>
    <w:p w14:paraId="74ADB5DC">
      <w:pPr>
        <w:spacing w:after="60" w:line="240" w:lineRule="auto"/>
      </w:pPr>
      <w:r>
        <w:rPr>
          <w:rFonts w:ascii="微软雅黑" w:hAnsi="微软雅黑" w:eastAsia="微软雅黑"/>
          <w:sz w:val="21"/>
        </w:rPr>
        <w:t>458. 2025年阜宁基地9.6车全年共发运多少车次?</w:t>
      </w:r>
    </w:p>
    <w:p w14:paraId="6A4FBFB5">
      <w:pPr>
        <w:spacing w:after="60" w:line="240" w:lineRule="auto"/>
      </w:pPr>
      <w:r>
        <w:rPr>
          <w:rFonts w:ascii="微软雅黑" w:hAnsi="微软雅黑" w:eastAsia="微软雅黑"/>
          <w:sz w:val="21"/>
        </w:rPr>
        <w:t>459. 2025年阜宁基地9.6车平均单车运费是多少?</w:t>
      </w:r>
    </w:p>
    <w:p w14:paraId="7D7597AB">
      <w:pPr>
        <w:spacing w:after="60" w:line="240" w:lineRule="auto"/>
      </w:pPr>
      <w:r>
        <w:rPr>
          <w:rFonts w:ascii="微软雅黑" w:hAnsi="微软雅黑" w:eastAsia="微软雅黑"/>
          <w:sz w:val="21"/>
        </w:rPr>
        <w:t>460. 2025年阜宁基地9.6车平均单瓦价是多少?</w:t>
      </w:r>
    </w:p>
    <w:p w14:paraId="1492828B">
      <w:pPr>
        <w:spacing w:after="60" w:line="240" w:lineRule="auto"/>
      </w:pPr>
      <w:r>
        <w:rPr>
          <w:rFonts w:ascii="微软雅黑" w:hAnsi="微软雅黑" w:eastAsia="微软雅黑"/>
          <w:sz w:val="21"/>
        </w:rPr>
        <w:t>461. 2024年公路运输的总发运量是多少MW?</w:t>
      </w:r>
    </w:p>
    <w:p w14:paraId="20698E8F">
      <w:pPr>
        <w:spacing w:after="60" w:line="240" w:lineRule="auto"/>
      </w:pPr>
      <w:r>
        <w:rPr>
          <w:rFonts w:ascii="微软雅黑" w:hAnsi="微软雅黑" w:eastAsia="微软雅黑"/>
          <w:sz w:val="21"/>
        </w:rPr>
        <w:t>462. 2024年公路运输的总运费是多少?</w:t>
      </w:r>
    </w:p>
    <w:p w14:paraId="4F0B3996">
      <w:pPr>
        <w:spacing w:after="60" w:line="240" w:lineRule="auto"/>
      </w:pPr>
      <w:r>
        <w:rPr>
          <w:rFonts w:ascii="微软雅黑" w:hAnsi="微软雅黑" w:eastAsia="微软雅黑"/>
          <w:sz w:val="21"/>
        </w:rPr>
        <w:t>463. 2024年公路运输的平均单瓦成本是多少?</w:t>
      </w:r>
    </w:p>
    <w:p w14:paraId="3A0E76C4">
      <w:pPr>
        <w:spacing w:after="60" w:line="240" w:lineRule="auto"/>
      </w:pPr>
      <w:r>
        <w:rPr>
          <w:rFonts w:ascii="微软雅黑" w:hAnsi="微软雅黑" w:eastAsia="微软雅黑"/>
          <w:sz w:val="21"/>
        </w:rPr>
        <w:t>464. 2024年铁路运输的总发运量是多少MW?</w:t>
      </w:r>
    </w:p>
    <w:p w14:paraId="26ED2E2B">
      <w:pPr>
        <w:spacing w:after="60" w:line="240" w:lineRule="auto"/>
      </w:pPr>
      <w:r>
        <w:rPr>
          <w:rFonts w:ascii="微软雅黑" w:hAnsi="微软雅黑" w:eastAsia="微软雅黑"/>
          <w:sz w:val="21"/>
        </w:rPr>
        <w:t>465. 2024年铁路运输的总运费是多少?</w:t>
      </w:r>
    </w:p>
    <w:p w14:paraId="1DFEEDAA">
      <w:pPr>
        <w:spacing w:after="60" w:line="240" w:lineRule="auto"/>
      </w:pPr>
      <w:r>
        <w:rPr>
          <w:rFonts w:ascii="微软雅黑" w:hAnsi="微软雅黑" w:eastAsia="微软雅黑"/>
          <w:sz w:val="21"/>
        </w:rPr>
        <w:t>466. 2024年铁路运输的平均单瓦成本是多少?</w:t>
      </w:r>
    </w:p>
    <w:p w14:paraId="3E6CFB17">
      <w:pPr>
        <w:spacing w:after="60" w:line="240" w:lineRule="auto"/>
      </w:pPr>
      <w:r>
        <w:rPr>
          <w:rFonts w:ascii="微软雅黑" w:hAnsi="微软雅黑" w:eastAsia="微软雅黑"/>
          <w:sz w:val="21"/>
        </w:rPr>
        <w:t>467. 2024年多式联运运输的总发运量是多少MW?</w:t>
      </w:r>
    </w:p>
    <w:p w14:paraId="76E15C6E">
      <w:pPr>
        <w:spacing w:after="60" w:line="240" w:lineRule="auto"/>
      </w:pPr>
      <w:r>
        <w:rPr>
          <w:rFonts w:ascii="微软雅黑" w:hAnsi="微软雅黑" w:eastAsia="微软雅黑"/>
          <w:sz w:val="21"/>
        </w:rPr>
        <w:t>468. 2024年多式联运运输的总运费是多少?</w:t>
      </w:r>
    </w:p>
    <w:p w14:paraId="4764BD71">
      <w:pPr>
        <w:spacing w:after="60" w:line="240" w:lineRule="auto"/>
      </w:pPr>
      <w:r>
        <w:rPr>
          <w:rFonts w:ascii="微软雅黑" w:hAnsi="微软雅黑" w:eastAsia="微软雅黑"/>
          <w:sz w:val="21"/>
        </w:rPr>
        <w:t>469. 2024年多式联运运输的平均单瓦成本是多少?</w:t>
      </w:r>
    </w:p>
    <w:p w14:paraId="0219E636">
      <w:pPr>
        <w:spacing w:after="60" w:line="240" w:lineRule="auto"/>
      </w:pPr>
      <w:r>
        <w:rPr>
          <w:rFonts w:ascii="微软雅黑" w:hAnsi="微软雅黑" w:eastAsia="微软雅黑"/>
          <w:sz w:val="21"/>
        </w:rPr>
        <w:t>470. 2025年公路运输的总发运量是多少MW?</w:t>
      </w:r>
    </w:p>
    <w:p w14:paraId="32BF920E">
      <w:pPr>
        <w:spacing w:after="60" w:line="240" w:lineRule="auto"/>
      </w:pPr>
      <w:r>
        <w:rPr>
          <w:rFonts w:ascii="微软雅黑" w:hAnsi="微软雅黑" w:eastAsia="微软雅黑"/>
          <w:sz w:val="21"/>
        </w:rPr>
        <w:t>471. 2025年公路运输的总运费是多少?</w:t>
      </w:r>
    </w:p>
    <w:p w14:paraId="3FBDD97F">
      <w:pPr>
        <w:spacing w:after="60" w:line="240" w:lineRule="auto"/>
      </w:pPr>
      <w:r>
        <w:rPr>
          <w:rFonts w:ascii="微软雅黑" w:hAnsi="微软雅黑" w:eastAsia="微软雅黑"/>
          <w:sz w:val="21"/>
        </w:rPr>
        <w:t>472. 2025年公路运输的平均单瓦成本是多少?</w:t>
      </w:r>
    </w:p>
    <w:p w14:paraId="75F99282">
      <w:pPr>
        <w:spacing w:after="60" w:line="240" w:lineRule="auto"/>
      </w:pPr>
      <w:r>
        <w:rPr>
          <w:rFonts w:ascii="微软雅黑" w:hAnsi="微软雅黑" w:eastAsia="微软雅黑"/>
          <w:sz w:val="21"/>
        </w:rPr>
        <w:t>473. 2025年铁路运输的总发运量是多少MW?</w:t>
      </w:r>
    </w:p>
    <w:p w14:paraId="11961CD1">
      <w:pPr>
        <w:spacing w:after="60" w:line="240" w:lineRule="auto"/>
      </w:pPr>
      <w:r>
        <w:rPr>
          <w:rFonts w:ascii="微软雅黑" w:hAnsi="微软雅黑" w:eastAsia="微软雅黑"/>
          <w:sz w:val="21"/>
        </w:rPr>
        <w:t>474. 2025年铁路运输的总运费是多少?</w:t>
      </w:r>
    </w:p>
    <w:p w14:paraId="19C3D679">
      <w:pPr>
        <w:spacing w:after="60" w:line="240" w:lineRule="auto"/>
      </w:pPr>
      <w:r>
        <w:rPr>
          <w:rFonts w:ascii="微软雅黑" w:hAnsi="微软雅黑" w:eastAsia="微软雅黑"/>
          <w:sz w:val="21"/>
        </w:rPr>
        <w:t>475. 2025年铁路运输的平均单瓦成本是多少?</w:t>
      </w:r>
    </w:p>
    <w:p w14:paraId="2F5A58FF">
      <w:pPr>
        <w:spacing w:after="60" w:line="240" w:lineRule="auto"/>
      </w:pPr>
      <w:r>
        <w:rPr>
          <w:rFonts w:ascii="微软雅黑" w:hAnsi="微软雅黑" w:eastAsia="微软雅黑"/>
          <w:sz w:val="21"/>
        </w:rPr>
        <w:t>476. 2025年多式联运运输的总发运量是多少MW?</w:t>
      </w:r>
    </w:p>
    <w:p w14:paraId="41D253F1">
      <w:pPr>
        <w:spacing w:after="60" w:line="240" w:lineRule="auto"/>
      </w:pPr>
      <w:r>
        <w:rPr>
          <w:rFonts w:ascii="微软雅黑" w:hAnsi="微软雅黑" w:eastAsia="微软雅黑"/>
          <w:sz w:val="21"/>
        </w:rPr>
        <w:t>477. 2025年多式联运运输的总运费是多少?</w:t>
      </w:r>
    </w:p>
    <w:p w14:paraId="1BCAD688">
      <w:pPr>
        <w:spacing w:after="60" w:line="240" w:lineRule="auto"/>
      </w:pPr>
      <w:r>
        <w:rPr>
          <w:rFonts w:ascii="微软雅黑" w:hAnsi="微软雅黑" w:eastAsia="微软雅黑"/>
          <w:sz w:val="21"/>
        </w:rPr>
        <w:t>478. 2025年多式联运运输的平均单瓦成本是多少?</w:t>
      </w:r>
    </w:p>
    <w:p w14:paraId="20A307E5">
      <w:pPr>
        <w:spacing w:after="60" w:line="240" w:lineRule="auto"/>
      </w:pPr>
      <w:r>
        <w:rPr>
          <w:rFonts w:ascii="微软雅黑" w:hAnsi="微软雅黑" w:eastAsia="微软雅黑"/>
          <w:sz w:val="21"/>
        </w:rPr>
        <w:t>479. 2026年1-2月公路运输的总发运量是多少MW?</w:t>
      </w:r>
    </w:p>
    <w:p w14:paraId="1A8FCCD0">
      <w:pPr>
        <w:spacing w:after="60" w:line="240" w:lineRule="auto"/>
      </w:pPr>
      <w:r>
        <w:rPr>
          <w:rFonts w:ascii="微软雅黑" w:hAnsi="微软雅黑" w:eastAsia="微软雅黑"/>
          <w:sz w:val="21"/>
        </w:rPr>
        <w:t>480. 2026年1-2月公路运输的总运费是多少?</w:t>
      </w:r>
    </w:p>
    <w:p w14:paraId="682F02B5">
      <w:pPr>
        <w:spacing w:after="60" w:line="240" w:lineRule="auto"/>
      </w:pPr>
      <w:r>
        <w:rPr>
          <w:rFonts w:ascii="微软雅黑" w:hAnsi="微软雅黑" w:eastAsia="微软雅黑"/>
          <w:sz w:val="21"/>
        </w:rPr>
        <w:t>481. 2026年1-2月公路运输的平均单瓦成本是多少?</w:t>
      </w:r>
    </w:p>
    <w:p w14:paraId="0E04AD4F">
      <w:pPr>
        <w:spacing w:after="60" w:line="240" w:lineRule="auto"/>
      </w:pPr>
      <w:r>
        <w:rPr>
          <w:rFonts w:ascii="微软雅黑" w:hAnsi="微软雅黑" w:eastAsia="微软雅黑"/>
          <w:sz w:val="21"/>
        </w:rPr>
        <w:t>482. 2026年1-2月铁路运输的总发运量是多少MW?</w:t>
      </w:r>
    </w:p>
    <w:p w14:paraId="7B2D333C">
      <w:pPr>
        <w:spacing w:after="60" w:line="240" w:lineRule="auto"/>
      </w:pPr>
      <w:r>
        <w:rPr>
          <w:rFonts w:ascii="微软雅黑" w:hAnsi="微软雅黑" w:eastAsia="微软雅黑"/>
          <w:sz w:val="21"/>
        </w:rPr>
        <w:t>483. 2026年1-2月铁路运输的总运费是多少?</w:t>
      </w:r>
    </w:p>
    <w:p w14:paraId="137E1112">
      <w:pPr>
        <w:spacing w:after="60" w:line="240" w:lineRule="auto"/>
      </w:pPr>
      <w:r>
        <w:rPr>
          <w:rFonts w:ascii="微软雅黑" w:hAnsi="微软雅黑" w:eastAsia="微软雅黑"/>
          <w:sz w:val="21"/>
        </w:rPr>
        <w:t>484. 2026年1-2月铁路运输的平均单瓦成本是多少?</w:t>
      </w:r>
    </w:p>
    <w:p w14:paraId="10330681">
      <w:pPr>
        <w:spacing w:after="60" w:line="240" w:lineRule="auto"/>
      </w:pPr>
      <w:r>
        <w:rPr>
          <w:rFonts w:ascii="微软雅黑" w:hAnsi="微软雅黑" w:eastAsia="微软雅黑"/>
          <w:sz w:val="21"/>
        </w:rPr>
        <w:t>485. 2026年1-2月多式联运运输的总发运量是多少MW?</w:t>
      </w:r>
    </w:p>
    <w:p w14:paraId="48F4A0E5">
      <w:pPr>
        <w:spacing w:after="60" w:line="240" w:lineRule="auto"/>
      </w:pPr>
      <w:r>
        <w:rPr>
          <w:rFonts w:ascii="微软雅黑" w:hAnsi="微软雅黑" w:eastAsia="微软雅黑"/>
          <w:sz w:val="21"/>
        </w:rPr>
        <w:t>486. 2026年1-2月多式联运运输的总运费是多少?</w:t>
      </w:r>
    </w:p>
    <w:p w14:paraId="2F331CCE">
      <w:pPr>
        <w:spacing w:after="60" w:line="240" w:lineRule="auto"/>
      </w:pPr>
      <w:r>
        <w:rPr>
          <w:rFonts w:ascii="微软雅黑" w:hAnsi="微软雅黑" w:eastAsia="微软雅黑"/>
          <w:sz w:val="21"/>
        </w:rPr>
        <w:t>487. 2026年1-2月多式联运运输的平均单瓦成本是多少?</w:t>
      </w:r>
    </w:p>
    <w:p w14:paraId="33F9D02D">
      <w:pPr>
        <w:spacing w:after="60" w:line="240" w:lineRule="auto"/>
      </w:pPr>
      <w:r>
        <w:rPr>
          <w:rFonts w:ascii="微软雅黑" w:hAnsi="微软雅黑" w:eastAsia="微软雅黑"/>
          <w:sz w:val="21"/>
        </w:rPr>
        <w:t>488. 2023年合肥基地发往广州的平均运费是多少?</w:t>
      </w:r>
    </w:p>
    <w:p w14:paraId="6D24DA12">
      <w:pPr>
        <w:spacing w:after="60" w:line="240" w:lineRule="auto"/>
      </w:pPr>
      <w:r>
        <w:rPr>
          <w:rFonts w:ascii="微软雅黑" w:hAnsi="微软雅黑" w:eastAsia="微软雅黑"/>
          <w:sz w:val="21"/>
        </w:rPr>
        <w:t>489. 2023年合肥基地发往广州的平均每车运费是多少?</w:t>
      </w:r>
    </w:p>
    <w:p w14:paraId="2CB543FF">
      <w:pPr>
        <w:spacing w:after="60" w:line="240" w:lineRule="auto"/>
      </w:pPr>
      <w:r>
        <w:rPr>
          <w:rFonts w:ascii="微软雅黑" w:hAnsi="微软雅黑" w:eastAsia="微软雅黑"/>
          <w:sz w:val="21"/>
        </w:rPr>
        <w:t>490. 2023年合肥基地发往乌鲁木齐的平均运费是多少?</w:t>
      </w:r>
    </w:p>
    <w:p w14:paraId="5F306162">
      <w:pPr>
        <w:spacing w:after="60" w:line="240" w:lineRule="auto"/>
      </w:pPr>
      <w:r>
        <w:rPr>
          <w:rFonts w:ascii="微软雅黑" w:hAnsi="微软雅黑" w:eastAsia="微软雅黑"/>
          <w:sz w:val="21"/>
        </w:rPr>
        <w:t>491. 2023年合肥基地发往乌鲁木齐的平均每车运费是多少?</w:t>
      </w:r>
    </w:p>
    <w:p w14:paraId="74A12B93">
      <w:pPr>
        <w:spacing w:after="60" w:line="240" w:lineRule="auto"/>
      </w:pPr>
      <w:r>
        <w:rPr>
          <w:rFonts w:ascii="微软雅黑" w:hAnsi="微软雅黑" w:eastAsia="微软雅黑"/>
          <w:sz w:val="21"/>
        </w:rPr>
        <w:t>492. 2023年合肥基地发往苏州的平均运费是多少?</w:t>
      </w:r>
    </w:p>
    <w:p w14:paraId="3EFD5735">
      <w:pPr>
        <w:spacing w:after="60" w:line="240" w:lineRule="auto"/>
      </w:pPr>
      <w:r>
        <w:rPr>
          <w:rFonts w:ascii="微软雅黑" w:hAnsi="微软雅黑" w:eastAsia="微软雅黑"/>
          <w:sz w:val="21"/>
        </w:rPr>
        <w:t>493. 2023年合肥基地发往苏州的平均每车运费是多少?</w:t>
      </w:r>
    </w:p>
    <w:p w14:paraId="470A5C01">
      <w:pPr>
        <w:spacing w:after="60" w:line="240" w:lineRule="auto"/>
      </w:pPr>
      <w:r>
        <w:rPr>
          <w:rFonts w:ascii="微软雅黑" w:hAnsi="微软雅黑" w:eastAsia="微软雅黑"/>
          <w:sz w:val="21"/>
        </w:rPr>
        <w:t>494. 2023年合肥基地发往宁波的平均运费是多少?</w:t>
      </w:r>
    </w:p>
    <w:p w14:paraId="2DC59497">
      <w:pPr>
        <w:spacing w:after="60" w:line="240" w:lineRule="auto"/>
      </w:pPr>
      <w:r>
        <w:rPr>
          <w:rFonts w:ascii="微软雅黑" w:hAnsi="微软雅黑" w:eastAsia="微软雅黑"/>
          <w:sz w:val="21"/>
        </w:rPr>
        <w:t>495. 2023年合肥基地发往宁波的平均每车运费是多少?</w:t>
      </w:r>
    </w:p>
    <w:p w14:paraId="50F8FEF0">
      <w:pPr>
        <w:spacing w:after="60" w:line="240" w:lineRule="auto"/>
      </w:pPr>
      <w:r>
        <w:rPr>
          <w:rFonts w:ascii="微软雅黑" w:hAnsi="微软雅黑" w:eastAsia="微软雅黑"/>
          <w:sz w:val="21"/>
        </w:rPr>
        <w:t>496. 2023年合肥基地发往南昌的平均运费是多少?</w:t>
      </w:r>
    </w:p>
    <w:p w14:paraId="11477735">
      <w:pPr>
        <w:spacing w:after="60" w:line="240" w:lineRule="auto"/>
      </w:pPr>
      <w:r>
        <w:rPr>
          <w:rFonts w:ascii="微软雅黑" w:hAnsi="微软雅黑" w:eastAsia="微软雅黑"/>
          <w:sz w:val="21"/>
        </w:rPr>
        <w:t>497. 2023年合肥基地发往南昌的平均每车运费是多少?</w:t>
      </w:r>
    </w:p>
    <w:p w14:paraId="5F557433">
      <w:pPr>
        <w:spacing w:after="60" w:line="240" w:lineRule="auto"/>
      </w:pPr>
      <w:r>
        <w:rPr>
          <w:rFonts w:ascii="微软雅黑" w:hAnsi="微软雅黑" w:eastAsia="微软雅黑"/>
          <w:sz w:val="21"/>
        </w:rPr>
        <w:t>498. 2023年合肥基地发往福州的平均运费是多少?</w:t>
      </w:r>
    </w:p>
    <w:p w14:paraId="60027AC3">
      <w:pPr>
        <w:spacing w:after="60" w:line="240" w:lineRule="auto"/>
      </w:pPr>
      <w:r>
        <w:rPr>
          <w:rFonts w:ascii="微软雅黑" w:hAnsi="微软雅黑" w:eastAsia="微软雅黑"/>
          <w:sz w:val="21"/>
        </w:rPr>
        <w:t>499. 2023年合肥基地发往福州的平均每车运费是多少?</w:t>
      </w:r>
    </w:p>
    <w:p w14:paraId="27372555">
      <w:pPr>
        <w:spacing w:after="60" w:line="240" w:lineRule="auto"/>
      </w:pPr>
      <w:r>
        <w:rPr>
          <w:rFonts w:ascii="微软雅黑" w:hAnsi="微软雅黑" w:eastAsia="微软雅黑"/>
          <w:sz w:val="21"/>
        </w:rPr>
        <w:t>500. 2023年合肥基地发往海口的平均运费是多少?</w:t>
      </w:r>
    </w:p>
    <w:p w14:paraId="4E4EC004">
      <w:pPr>
        <w:spacing w:after="60" w:line="240" w:lineRule="auto"/>
      </w:pPr>
      <w:r>
        <w:rPr>
          <w:rFonts w:ascii="微软雅黑" w:hAnsi="微软雅黑" w:eastAsia="微软雅黑"/>
          <w:sz w:val="21"/>
        </w:rPr>
        <w:t>501. 2023年合肥基地发往海口的平均每车运费是多少?</w:t>
      </w:r>
    </w:p>
    <w:p w14:paraId="56EB87CB">
      <w:pPr>
        <w:spacing w:after="60" w:line="240" w:lineRule="auto"/>
      </w:pPr>
      <w:r>
        <w:rPr>
          <w:rFonts w:ascii="微软雅黑" w:hAnsi="微软雅黑" w:eastAsia="微软雅黑"/>
          <w:sz w:val="21"/>
        </w:rPr>
        <w:t>502. 2023年合肥基地发往南宁的平均运费是多少?</w:t>
      </w:r>
    </w:p>
    <w:p w14:paraId="706F4A3E">
      <w:pPr>
        <w:spacing w:after="60" w:line="240" w:lineRule="auto"/>
      </w:pPr>
      <w:r>
        <w:rPr>
          <w:rFonts w:ascii="微软雅黑" w:hAnsi="微软雅黑" w:eastAsia="微软雅黑"/>
          <w:sz w:val="21"/>
        </w:rPr>
        <w:t>503. 2023年合肥基地发往南宁的平均每车运费是多少?</w:t>
      </w:r>
    </w:p>
    <w:p w14:paraId="13EBA23A">
      <w:pPr>
        <w:spacing w:after="60" w:line="240" w:lineRule="auto"/>
      </w:pPr>
      <w:r>
        <w:rPr>
          <w:rFonts w:ascii="微软雅黑" w:hAnsi="微软雅黑" w:eastAsia="微软雅黑"/>
          <w:sz w:val="21"/>
        </w:rPr>
        <w:t>504. 2023年合肥基地发往徐州的平均运费是多少?</w:t>
      </w:r>
    </w:p>
    <w:p w14:paraId="01C993C7">
      <w:pPr>
        <w:spacing w:after="60" w:line="240" w:lineRule="auto"/>
      </w:pPr>
      <w:r>
        <w:rPr>
          <w:rFonts w:ascii="微软雅黑" w:hAnsi="微软雅黑" w:eastAsia="微软雅黑"/>
          <w:sz w:val="21"/>
        </w:rPr>
        <w:t>505. 2023年合肥基地发往徐州的平均每车运费是多少?</w:t>
      </w:r>
    </w:p>
    <w:p w14:paraId="356192B3">
      <w:pPr>
        <w:spacing w:after="60" w:line="240" w:lineRule="auto"/>
      </w:pPr>
      <w:r>
        <w:rPr>
          <w:rFonts w:ascii="微软雅黑" w:hAnsi="微软雅黑" w:eastAsia="微软雅黑"/>
          <w:sz w:val="21"/>
        </w:rPr>
        <w:t>506. 2023年合肥基地发往温州的平均运费是多少?</w:t>
      </w:r>
    </w:p>
    <w:p w14:paraId="0D991EE1">
      <w:pPr>
        <w:spacing w:after="60" w:line="240" w:lineRule="auto"/>
      </w:pPr>
      <w:r>
        <w:rPr>
          <w:rFonts w:ascii="微软雅黑" w:hAnsi="微软雅黑" w:eastAsia="微软雅黑"/>
          <w:sz w:val="21"/>
        </w:rPr>
        <w:t>507. 2023年合肥基地发往温州的平均每车运费是多少?</w:t>
      </w:r>
    </w:p>
    <w:p w14:paraId="2A8B492C">
      <w:pPr>
        <w:spacing w:after="60" w:line="240" w:lineRule="auto"/>
      </w:pPr>
      <w:r>
        <w:rPr>
          <w:rFonts w:ascii="微软雅黑" w:hAnsi="微软雅黑" w:eastAsia="微软雅黑"/>
          <w:sz w:val="21"/>
        </w:rPr>
        <w:t>508. 2024年合肥基地发往广州的平均运费是多少?</w:t>
      </w:r>
    </w:p>
    <w:p w14:paraId="00C01421">
      <w:pPr>
        <w:spacing w:after="60" w:line="240" w:lineRule="auto"/>
      </w:pPr>
      <w:r>
        <w:rPr>
          <w:rFonts w:ascii="微软雅黑" w:hAnsi="微软雅黑" w:eastAsia="微软雅黑"/>
          <w:sz w:val="21"/>
        </w:rPr>
        <w:t>509. 2024年合肥基地发往广州的平均每车运费是多少?</w:t>
      </w:r>
    </w:p>
    <w:p w14:paraId="12D876A4">
      <w:pPr>
        <w:spacing w:after="60" w:line="240" w:lineRule="auto"/>
      </w:pPr>
      <w:r>
        <w:rPr>
          <w:rFonts w:ascii="微软雅黑" w:hAnsi="微软雅黑" w:eastAsia="微软雅黑"/>
          <w:sz w:val="21"/>
        </w:rPr>
        <w:t>510. 2024年合肥基地发往乌鲁木齐的平均运费是多少?</w:t>
      </w:r>
    </w:p>
    <w:p w14:paraId="02790EF3">
      <w:pPr>
        <w:spacing w:after="60" w:line="240" w:lineRule="auto"/>
      </w:pPr>
      <w:r>
        <w:rPr>
          <w:rFonts w:ascii="微软雅黑" w:hAnsi="微软雅黑" w:eastAsia="微软雅黑"/>
          <w:sz w:val="21"/>
        </w:rPr>
        <w:t>511. 2024年合肥基地发往乌鲁木齐的平均每车运费是多少?</w:t>
      </w:r>
    </w:p>
    <w:p w14:paraId="7E83B02C">
      <w:pPr>
        <w:spacing w:after="60" w:line="240" w:lineRule="auto"/>
      </w:pPr>
      <w:r>
        <w:rPr>
          <w:rFonts w:ascii="微软雅黑" w:hAnsi="微软雅黑" w:eastAsia="微软雅黑"/>
          <w:sz w:val="21"/>
        </w:rPr>
        <w:t>512. 2024年合肥基地发往苏州的平均运费是多少?</w:t>
      </w:r>
    </w:p>
    <w:p w14:paraId="0A47DB76">
      <w:pPr>
        <w:spacing w:after="60" w:line="240" w:lineRule="auto"/>
      </w:pPr>
      <w:r>
        <w:rPr>
          <w:rFonts w:ascii="微软雅黑" w:hAnsi="微软雅黑" w:eastAsia="微软雅黑"/>
          <w:sz w:val="21"/>
        </w:rPr>
        <w:t>513. 2024年合肥基地发往苏州的平均每车运费是多少?</w:t>
      </w:r>
    </w:p>
    <w:p w14:paraId="41896B95">
      <w:pPr>
        <w:spacing w:after="60" w:line="240" w:lineRule="auto"/>
      </w:pPr>
      <w:r>
        <w:rPr>
          <w:rFonts w:ascii="微软雅黑" w:hAnsi="微软雅黑" w:eastAsia="微软雅黑"/>
          <w:sz w:val="21"/>
        </w:rPr>
        <w:t>514. 2024年合肥基地发往宁波的平均运费是多少?</w:t>
      </w:r>
    </w:p>
    <w:p w14:paraId="17F533C9">
      <w:pPr>
        <w:spacing w:after="60" w:line="240" w:lineRule="auto"/>
      </w:pPr>
      <w:r>
        <w:rPr>
          <w:rFonts w:ascii="微软雅黑" w:hAnsi="微软雅黑" w:eastAsia="微软雅黑"/>
          <w:sz w:val="21"/>
        </w:rPr>
        <w:t>515. 2024年合肥基地发往宁波的平均每车运费是多少?</w:t>
      </w:r>
    </w:p>
    <w:p w14:paraId="4DDB8FC3">
      <w:pPr>
        <w:spacing w:after="60" w:line="240" w:lineRule="auto"/>
      </w:pPr>
      <w:r>
        <w:rPr>
          <w:rFonts w:ascii="微软雅黑" w:hAnsi="微软雅黑" w:eastAsia="微软雅黑"/>
          <w:sz w:val="21"/>
        </w:rPr>
        <w:t>516. 2024年合肥基地发往南昌的平均运费是多少?</w:t>
      </w:r>
    </w:p>
    <w:p w14:paraId="2C378249">
      <w:pPr>
        <w:spacing w:after="60" w:line="240" w:lineRule="auto"/>
      </w:pPr>
      <w:r>
        <w:rPr>
          <w:rFonts w:ascii="微软雅黑" w:hAnsi="微软雅黑" w:eastAsia="微软雅黑"/>
          <w:sz w:val="21"/>
        </w:rPr>
        <w:t>517. 2024年合肥基地发往南昌的平均每车运费是多少?</w:t>
      </w:r>
    </w:p>
    <w:p w14:paraId="17344A89">
      <w:pPr>
        <w:spacing w:after="60" w:line="240" w:lineRule="auto"/>
      </w:pPr>
      <w:r>
        <w:rPr>
          <w:rFonts w:ascii="微软雅黑" w:hAnsi="微软雅黑" w:eastAsia="微软雅黑"/>
          <w:sz w:val="21"/>
        </w:rPr>
        <w:t>518. 2024年合肥基地发往福州的平均运费是多少?</w:t>
      </w:r>
    </w:p>
    <w:p w14:paraId="12BB86D4">
      <w:pPr>
        <w:spacing w:after="60" w:line="240" w:lineRule="auto"/>
      </w:pPr>
      <w:r>
        <w:rPr>
          <w:rFonts w:ascii="微软雅黑" w:hAnsi="微软雅黑" w:eastAsia="微软雅黑"/>
          <w:sz w:val="21"/>
        </w:rPr>
        <w:t>519. 2024年合肥基地发往福州的平均每车运费是多少?</w:t>
      </w:r>
    </w:p>
    <w:p w14:paraId="389C14A0">
      <w:pPr>
        <w:spacing w:after="60" w:line="240" w:lineRule="auto"/>
      </w:pPr>
      <w:r>
        <w:rPr>
          <w:rFonts w:ascii="微软雅黑" w:hAnsi="微软雅黑" w:eastAsia="微软雅黑"/>
          <w:sz w:val="21"/>
        </w:rPr>
        <w:t>520. 2024年合肥基地发往海口的平均运费是多少?</w:t>
      </w:r>
    </w:p>
    <w:p w14:paraId="27D2B471">
      <w:pPr>
        <w:spacing w:after="60" w:line="240" w:lineRule="auto"/>
      </w:pPr>
      <w:r>
        <w:rPr>
          <w:rFonts w:ascii="微软雅黑" w:hAnsi="微软雅黑" w:eastAsia="微软雅黑"/>
          <w:sz w:val="21"/>
        </w:rPr>
        <w:t>521. 2024年合肥基地发往海口的平均每车运费是多少?</w:t>
      </w:r>
    </w:p>
    <w:p w14:paraId="17D6405E">
      <w:pPr>
        <w:spacing w:after="60" w:line="240" w:lineRule="auto"/>
      </w:pPr>
      <w:r>
        <w:rPr>
          <w:rFonts w:ascii="微软雅黑" w:hAnsi="微软雅黑" w:eastAsia="微软雅黑"/>
          <w:sz w:val="21"/>
        </w:rPr>
        <w:t>522. 2024年合肥基地发往南宁的平均运费是多少?</w:t>
      </w:r>
    </w:p>
    <w:p w14:paraId="790C4322">
      <w:pPr>
        <w:spacing w:after="60" w:line="240" w:lineRule="auto"/>
      </w:pPr>
      <w:r>
        <w:rPr>
          <w:rFonts w:ascii="微软雅黑" w:hAnsi="微软雅黑" w:eastAsia="微软雅黑"/>
          <w:sz w:val="21"/>
        </w:rPr>
        <w:t>523. 2024年合肥基地发往南宁的平均每车运费是多少?</w:t>
      </w:r>
    </w:p>
    <w:p w14:paraId="2F858392">
      <w:pPr>
        <w:spacing w:after="60" w:line="240" w:lineRule="auto"/>
      </w:pPr>
      <w:r>
        <w:rPr>
          <w:rFonts w:ascii="微软雅黑" w:hAnsi="微软雅黑" w:eastAsia="微软雅黑"/>
          <w:sz w:val="21"/>
        </w:rPr>
        <w:t>524. 2024年合肥基地发往徐州的平均运费是多少?</w:t>
      </w:r>
    </w:p>
    <w:p w14:paraId="26E96485">
      <w:pPr>
        <w:spacing w:after="60" w:line="240" w:lineRule="auto"/>
      </w:pPr>
      <w:r>
        <w:rPr>
          <w:rFonts w:ascii="微软雅黑" w:hAnsi="微软雅黑" w:eastAsia="微软雅黑"/>
          <w:sz w:val="21"/>
        </w:rPr>
        <w:t>525. 2024年合肥基地发往徐州的平均每车运费是多少?</w:t>
      </w:r>
    </w:p>
    <w:p w14:paraId="60D107BA">
      <w:pPr>
        <w:spacing w:after="60" w:line="240" w:lineRule="auto"/>
      </w:pPr>
      <w:r>
        <w:rPr>
          <w:rFonts w:ascii="微软雅黑" w:hAnsi="微软雅黑" w:eastAsia="微软雅黑"/>
          <w:sz w:val="21"/>
        </w:rPr>
        <w:t>526. 2024年合肥基地发往温州的平均运费是多少?</w:t>
      </w:r>
    </w:p>
    <w:p w14:paraId="243C9F00">
      <w:pPr>
        <w:spacing w:after="60" w:line="240" w:lineRule="auto"/>
      </w:pPr>
      <w:r>
        <w:rPr>
          <w:rFonts w:ascii="微软雅黑" w:hAnsi="微软雅黑" w:eastAsia="微软雅黑"/>
          <w:sz w:val="21"/>
        </w:rPr>
        <w:t>527. 2024年合肥基地发往温州的平均每车运费是多少?</w:t>
      </w:r>
    </w:p>
    <w:p w14:paraId="7742D10E">
      <w:pPr>
        <w:spacing w:after="60" w:line="240" w:lineRule="auto"/>
      </w:pPr>
      <w:r>
        <w:rPr>
          <w:rFonts w:ascii="微软雅黑" w:hAnsi="微软雅黑" w:eastAsia="微软雅黑"/>
          <w:sz w:val="21"/>
        </w:rPr>
        <w:t>528. 2025年合肥基地发往广州的平均运费是多少?</w:t>
      </w:r>
    </w:p>
    <w:p w14:paraId="33257AE8">
      <w:pPr>
        <w:spacing w:after="60" w:line="240" w:lineRule="auto"/>
      </w:pPr>
      <w:r>
        <w:rPr>
          <w:rFonts w:ascii="微软雅黑" w:hAnsi="微软雅黑" w:eastAsia="微软雅黑"/>
          <w:sz w:val="21"/>
        </w:rPr>
        <w:t>529. 2025年合肥基地发往广州的平均每车运费是多少?</w:t>
      </w:r>
    </w:p>
    <w:p w14:paraId="55649115">
      <w:pPr>
        <w:spacing w:after="60" w:line="240" w:lineRule="auto"/>
      </w:pPr>
      <w:r>
        <w:rPr>
          <w:rFonts w:ascii="微软雅黑" w:hAnsi="微软雅黑" w:eastAsia="微软雅黑"/>
          <w:sz w:val="21"/>
        </w:rPr>
        <w:t>530. 2025年合肥基地发往乌鲁木齐的平均运费是多少?</w:t>
      </w:r>
    </w:p>
    <w:p w14:paraId="72FC309B">
      <w:pPr>
        <w:spacing w:after="60" w:line="240" w:lineRule="auto"/>
      </w:pPr>
      <w:r>
        <w:rPr>
          <w:rFonts w:ascii="微软雅黑" w:hAnsi="微软雅黑" w:eastAsia="微软雅黑"/>
          <w:sz w:val="21"/>
        </w:rPr>
        <w:t>531. 2025年合肥基地发往乌鲁木齐的平均每车运费是多少?</w:t>
      </w:r>
    </w:p>
    <w:p w14:paraId="0465E4B7">
      <w:pPr>
        <w:spacing w:after="60" w:line="240" w:lineRule="auto"/>
      </w:pPr>
      <w:r>
        <w:rPr>
          <w:rFonts w:ascii="微软雅黑" w:hAnsi="微软雅黑" w:eastAsia="微软雅黑"/>
          <w:sz w:val="21"/>
        </w:rPr>
        <w:t>532. 2025年合肥基地发往苏州的平均运费是多少?</w:t>
      </w:r>
    </w:p>
    <w:p w14:paraId="27A213AF">
      <w:pPr>
        <w:spacing w:after="60" w:line="240" w:lineRule="auto"/>
      </w:pPr>
      <w:r>
        <w:rPr>
          <w:rFonts w:ascii="微软雅黑" w:hAnsi="微软雅黑" w:eastAsia="微软雅黑"/>
          <w:sz w:val="21"/>
        </w:rPr>
        <w:t>533. 2025年合肥基地发往苏州的平均每车运费是多少?</w:t>
      </w:r>
    </w:p>
    <w:p w14:paraId="47E47C65">
      <w:pPr>
        <w:spacing w:after="60" w:line="240" w:lineRule="auto"/>
      </w:pPr>
      <w:r>
        <w:rPr>
          <w:rFonts w:ascii="微软雅黑" w:hAnsi="微软雅黑" w:eastAsia="微软雅黑"/>
          <w:sz w:val="21"/>
        </w:rPr>
        <w:t>534. 2025年合肥基地发往宁波的平均运费是多少?</w:t>
      </w:r>
    </w:p>
    <w:p w14:paraId="366B2A0E">
      <w:pPr>
        <w:spacing w:after="60" w:line="240" w:lineRule="auto"/>
      </w:pPr>
      <w:r>
        <w:rPr>
          <w:rFonts w:ascii="微软雅黑" w:hAnsi="微软雅黑" w:eastAsia="微软雅黑"/>
          <w:sz w:val="21"/>
        </w:rPr>
        <w:t>535. 2025年合肥基地发往宁波的平均每车运费是多少?</w:t>
      </w:r>
    </w:p>
    <w:p w14:paraId="21049EF9">
      <w:pPr>
        <w:spacing w:after="60" w:line="240" w:lineRule="auto"/>
      </w:pPr>
      <w:r>
        <w:rPr>
          <w:rFonts w:ascii="微软雅黑" w:hAnsi="微软雅黑" w:eastAsia="微软雅黑"/>
          <w:sz w:val="21"/>
        </w:rPr>
        <w:t>536. 2025年合肥基地发往南昌的平均运费是多少?</w:t>
      </w:r>
    </w:p>
    <w:p w14:paraId="19F5B0E1">
      <w:pPr>
        <w:spacing w:after="60" w:line="240" w:lineRule="auto"/>
      </w:pPr>
      <w:r>
        <w:rPr>
          <w:rFonts w:ascii="微软雅黑" w:hAnsi="微软雅黑" w:eastAsia="微软雅黑"/>
          <w:sz w:val="21"/>
        </w:rPr>
        <w:t>537. 2025年合肥基地发往南昌的平均每车运费是多少?</w:t>
      </w:r>
    </w:p>
    <w:p w14:paraId="1BCBB27F">
      <w:pPr>
        <w:spacing w:after="60" w:line="240" w:lineRule="auto"/>
      </w:pPr>
      <w:r>
        <w:rPr>
          <w:rFonts w:ascii="微软雅黑" w:hAnsi="微软雅黑" w:eastAsia="微软雅黑"/>
          <w:sz w:val="21"/>
        </w:rPr>
        <w:t>538. 2025年合肥基地发往福州的平均运费是多少?</w:t>
      </w:r>
    </w:p>
    <w:p w14:paraId="5C341B03">
      <w:pPr>
        <w:spacing w:after="60" w:line="240" w:lineRule="auto"/>
      </w:pPr>
      <w:r>
        <w:rPr>
          <w:rFonts w:ascii="微软雅黑" w:hAnsi="微软雅黑" w:eastAsia="微软雅黑"/>
          <w:sz w:val="21"/>
        </w:rPr>
        <w:t>539. 2025年合肥基地发往福州的平均每车运费是多少?</w:t>
      </w:r>
    </w:p>
    <w:p w14:paraId="5F56A6B0">
      <w:pPr>
        <w:spacing w:after="60" w:line="240" w:lineRule="auto"/>
      </w:pPr>
      <w:r>
        <w:rPr>
          <w:rFonts w:ascii="微软雅黑" w:hAnsi="微软雅黑" w:eastAsia="微软雅黑"/>
          <w:sz w:val="21"/>
        </w:rPr>
        <w:t>540. 2025年合肥基地发往海口的平均运费是多少?</w:t>
      </w:r>
    </w:p>
    <w:p w14:paraId="5F5452A7">
      <w:pPr>
        <w:spacing w:after="60" w:line="240" w:lineRule="auto"/>
      </w:pPr>
      <w:r>
        <w:rPr>
          <w:rFonts w:ascii="微软雅黑" w:hAnsi="微软雅黑" w:eastAsia="微软雅黑"/>
          <w:sz w:val="21"/>
        </w:rPr>
        <w:t>541. 2025年合肥基地发往海口的平均每车运费是多少?</w:t>
      </w:r>
    </w:p>
    <w:p w14:paraId="475FE270">
      <w:pPr>
        <w:spacing w:after="60" w:line="240" w:lineRule="auto"/>
      </w:pPr>
      <w:r>
        <w:rPr>
          <w:rFonts w:ascii="微软雅黑" w:hAnsi="微软雅黑" w:eastAsia="微软雅黑"/>
          <w:sz w:val="21"/>
        </w:rPr>
        <w:t>542. 2025年合肥基地发往南宁的平均运费是多少?</w:t>
      </w:r>
    </w:p>
    <w:p w14:paraId="2AC83BBF">
      <w:pPr>
        <w:spacing w:after="60" w:line="240" w:lineRule="auto"/>
      </w:pPr>
      <w:r>
        <w:rPr>
          <w:rFonts w:ascii="微软雅黑" w:hAnsi="微软雅黑" w:eastAsia="微软雅黑"/>
          <w:sz w:val="21"/>
        </w:rPr>
        <w:t>543. 2025年合肥基地发往南宁的平均每车运费是多少?</w:t>
      </w:r>
    </w:p>
    <w:p w14:paraId="1B001DC6">
      <w:pPr>
        <w:spacing w:after="60" w:line="240" w:lineRule="auto"/>
      </w:pPr>
      <w:r>
        <w:rPr>
          <w:rFonts w:ascii="微软雅黑" w:hAnsi="微软雅黑" w:eastAsia="微软雅黑"/>
          <w:sz w:val="21"/>
        </w:rPr>
        <w:t>544. 2025年合肥基地发往徐州的平均运费是多少?</w:t>
      </w:r>
    </w:p>
    <w:p w14:paraId="7CC010D6">
      <w:pPr>
        <w:spacing w:after="60" w:line="240" w:lineRule="auto"/>
      </w:pPr>
      <w:r>
        <w:rPr>
          <w:rFonts w:ascii="微软雅黑" w:hAnsi="微软雅黑" w:eastAsia="微软雅黑"/>
          <w:sz w:val="21"/>
        </w:rPr>
        <w:t>545. 2025年合肥基地发往徐州的平均每车运费是多少?</w:t>
      </w:r>
    </w:p>
    <w:p w14:paraId="7D17B20D">
      <w:pPr>
        <w:spacing w:after="60" w:line="240" w:lineRule="auto"/>
      </w:pPr>
      <w:r>
        <w:rPr>
          <w:rFonts w:ascii="微软雅黑" w:hAnsi="微软雅黑" w:eastAsia="微软雅黑"/>
          <w:sz w:val="21"/>
        </w:rPr>
        <w:t>546. 2025年合肥基地发往温州的平均运费是多少?</w:t>
      </w:r>
    </w:p>
    <w:p w14:paraId="7CE63B42">
      <w:pPr>
        <w:spacing w:after="60" w:line="240" w:lineRule="auto"/>
      </w:pPr>
      <w:r>
        <w:rPr>
          <w:rFonts w:ascii="微软雅黑" w:hAnsi="微软雅黑" w:eastAsia="微软雅黑"/>
          <w:sz w:val="21"/>
        </w:rPr>
        <w:t>547. 2025年合肥基地发往温州的平均每车运费是多少?</w:t>
      </w:r>
    </w:p>
    <w:p w14:paraId="4CD0F8EF">
      <w:pPr>
        <w:spacing w:after="60" w:line="240" w:lineRule="auto"/>
      </w:pPr>
      <w:r>
        <w:rPr>
          <w:rFonts w:ascii="微软雅黑" w:hAnsi="微软雅黑" w:eastAsia="微软雅黑"/>
          <w:sz w:val="21"/>
        </w:rPr>
        <w:t>548. 2023年晶茂物流全年总发运量是多少?</w:t>
      </w:r>
    </w:p>
    <w:p w14:paraId="1F63A5B0">
      <w:pPr>
        <w:spacing w:after="60" w:line="240" w:lineRule="auto"/>
      </w:pPr>
      <w:r>
        <w:rPr>
          <w:rFonts w:ascii="微软雅黑" w:hAnsi="微软雅黑" w:eastAsia="微软雅黑"/>
          <w:sz w:val="21"/>
        </w:rPr>
        <w:t>549. 2023年晶茂物流全年总运费是多少?</w:t>
      </w:r>
    </w:p>
    <w:p w14:paraId="2CCFE767">
      <w:pPr>
        <w:spacing w:after="60" w:line="240" w:lineRule="auto"/>
      </w:pPr>
      <w:r>
        <w:rPr>
          <w:rFonts w:ascii="微软雅黑" w:hAnsi="微软雅黑" w:eastAsia="微软雅黑"/>
          <w:sz w:val="21"/>
        </w:rPr>
        <w:t>550. 2023年晶茂物流全年平均单瓦运输成本是多少?</w:t>
      </w:r>
    </w:p>
    <w:p w14:paraId="65723D11">
      <w:pPr>
        <w:spacing w:after="60" w:line="240" w:lineRule="auto"/>
      </w:pPr>
      <w:r>
        <w:rPr>
          <w:rFonts w:ascii="微软雅黑" w:hAnsi="微软雅黑" w:eastAsia="微软雅黑"/>
          <w:sz w:val="21"/>
        </w:rPr>
        <w:t>551. 2023年晶茂物流全年承运车次是多少?</w:t>
      </w:r>
    </w:p>
    <w:p w14:paraId="71AF6658">
      <w:pPr>
        <w:spacing w:after="60" w:line="240" w:lineRule="auto"/>
      </w:pPr>
      <w:r>
        <w:rPr>
          <w:rFonts w:ascii="微软雅黑" w:hAnsi="微软雅黑" w:eastAsia="微软雅黑"/>
          <w:sz w:val="21"/>
        </w:rPr>
        <w:t>552. 2023年苏州晶茂物流全年总发运量是多少?</w:t>
      </w:r>
    </w:p>
    <w:p w14:paraId="1D5FF522">
      <w:pPr>
        <w:spacing w:after="60" w:line="240" w:lineRule="auto"/>
      </w:pPr>
      <w:r>
        <w:rPr>
          <w:rFonts w:ascii="微软雅黑" w:hAnsi="微软雅黑" w:eastAsia="微软雅黑"/>
          <w:sz w:val="21"/>
        </w:rPr>
        <w:t>553. 2023年苏州晶茂物流全年总运费是多少?</w:t>
      </w:r>
    </w:p>
    <w:p w14:paraId="2EF819BF">
      <w:pPr>
        <w:spacing w:after="60" w:line="240" w:lineRule="auto"/>
      </w:pPr>
      <w:r>
        <w:rPr>
          <w:rFonts w:ascii="微软雅黑" w:hAnsi="微软雅黑" w:eastAsia="微软雅黑"/>
          <w:sz w:val="21"/>
        </w:rPr>
        <w:t>554. 2023年苏州晶茂物流全年平均单瓦运输成本是多少?</w:t>
      </w:r>
    </w:p>
    <w:p w14:paraId="073EF6B2">
      <w:pPr>
        <w:spacing w:after="60" w:line="240" w:lineRule="auto"/>
      </w:pPr>
      <w:r>
        <w:rPr>
          <w:rFonts w:ascii="微软雅黑" w:hAnsi="微软雅黑" w:eastAsia="微软雅黑"/>
          <w:sz w:val="21"/>
        </w:rPr>
        <w:t>555. 2023年苏州晶茂物流全年承运车次是多少?</w:t>
      </w:r>
    </w:p>
    <w:p w14:paraId="36BC74AB">
      <w:pPr>
        <w:spacing w:after="60" w:line="240" w:lineRule="auto"/>
      </w:pPr>
      <w:r>
        <w:rPr>
          <w:rFonts w:ascii="微软雅黑" w:hAnsi="微软雅黑" w:eastAsia="微软雅黑"/>
          <w:sz w:val="21"/>
        </w:rPr>
        <w:t>556. 2023年英赋嘉全年总发运量是多少?</w:t>
      </w:r>
    </w:p>
    <w:p w14:paraId="5DB45B76">
      <w:pPr>
        <w:spacing w:after="60" w:line="240" w:lineRule="auto"/>
      </w:pPr>
      <w:r>
        <w:rPr>
          <w:rFonts w:ascii="微软雅黑" w:hAnsi="微软雅黑" w:eastAsia="微软雅黑"/>
          <w:sz w:val="21"/>
        </w:rPr>
        <w:t>557. 2023年英赋嘉全年总运费是多少?</w:t>
      </w:r>
    </w:p>
    <w:p w14:paraId="66C5D8BD">
      <w:pPr>
        <w:spacing w:after="60" w:line="240" w:lineRule="auto"/>
      </w:pPr>
      <w:r>
        <w:rPr>
          <w:rFonts w:ascii="微软雅黑" w:hAnsi="微软雅黑" w:eastAsia="微软雅黑"/>
          <w:sz w:val="21"/>
        </w:rPr>
        <w:t>558. 2023年英赋嘉全年平均单瓦运输成本是多少?</w:t>
      </w:r>
    </w:p>
    <w:p w14:paraId="6D53A45A">
      <w:pPr>
        <w:spacing w:after="60" w:line="240" w:lineRule="auto"/>
      </w:pPr>
      <w:r>
        <w:rPr>
          <w:rFonts w:ascii="微软雅黑" w:hAnsi="微软雅黑" w:eastAsia="微软雅黑"/>
          <w:sz w:val="21"/>
        </w:rPr>
        <w:t>559. 2023年英赋嘉全年承运车次是多少?</w:t>
      </w:r>
    </w:p>
    <w:p w14:paraId="4C6793AA">
      <w:pPr>
        <w:spacing w:after="60" w:line="240" w:lineRule="auto"/>
      </w:pPr>
      <w:r>
        <w:rPr>
          <w:rFonts w:ascii="微软雅黑" w:hAnsi="微软雅黑" w:eastAsia="微软雅黑"/>
          <w:sz w:val="21"/>
        </w:rPr>
        <w:t>560. 2024年晶茂物流全年总发运量是多少?</w:t>
      </w:r>
    </w:p>
    <w:p w14:paraId="0FA027ED">
      <w:pPr>
        <w:spacing w:after="60" w:line="240" w:lineRule="auto"/>
      </w:pPr>
      <w:r>
        <w:rPr>
          <w:rFonts w:ascii="微软雅黑" w:hAnsi="微软雅黑" w:eastAsia="微软雅黑"/>
          <w:sz w:val="21"/>
        </w:rPr>
        <w:t>561. 2024年晶茂物流全年总运费是多少?</w:t>
      </w:r>
    </w:p>
    <w:p w14:paraId="40A91B40">
      <w:pPr>
        <w:spacing w:after="60" w:line="240" w:lineRule="auto"/>
      </w:pPr>
      <w:r>
        <w:rPr>
          <w:rFonts w:ascii="微软雅黑" w:hAnsi="微软雅黑" w:eastAsia="微软雅黑"/>
          <w:sz w:val="21"/>
        </w:rPr>
        <w:t>562. 2024年晶茂物流全年平均单瓦运输成本是多少?</w:t>
      </w:r>
    </w:p>
    <w:p w14:paraId="0949ED29">
      <w:pPr>
        <w:spacing w:after="60" w:line="240" w:lineRule="auto"/>
      </w:pPr>
      <w:r>
        <w:rPr>
          <w:rFonts w:ascii="微软雅黑" w:hAnsi="微软雅黑" w:eastAsia="微软雅黑"/>
          <w:sz w:val="21"/>
        </w:rPr>
        <w:t>563. 2024年晶茂物流全年承运车次是多少?</w:t>
      </w:r>
    </w:p>
    <w:p w14:paraId="4B7CFCBA">
      <w:pPr>
        <w:spacing w:after="60" w:line="240" w:lineRule="auto"/>
      </w:pPr>
      <w:r>
        <w:rPr>
          <w:rFonts w:ascii="微软雅黑" w:hAnsi="微软雅黑" w:eastAsia="微软雅黑"/>
          <w:sz w:val="21"/>
        </w:rPr>
        <w:t>564. 2024年苏州晶茂物流全年总发运量是多少?</w:t>
      </w:r>
    </w:p>
    <w:p w14:paraId="0595CA1E">
      <w:pPr>
        <w:spacing w:after="60" w:line="240" w:lineRule="auto"/>
      </w:pPr>
      <w:r>
        <w:rPr>
          <w:rFonts w:ascii="微软雅黑" w:hAnsi="微软雅黑" w:eastAsia="微软雅黑"/>
          <w:sz w:val="21"/>
        </w:rPr>
        <w:t>565. 2024年苏州晶茂物流全年总运费是多少?</w:t>
      </w:r>
    </w:p>
    <w:p w14:paraId="01480DFC">
      <w:pPr>
        <w:spacing w:after="60" w:line="240" w:lineRule="auto"/>
      </w:pPr>
      <w:r>
        <w:rPr>
          <w:rFonts w:ascii="微软雅黑" w:hAnsi="微软雅黑" w:eastAsia="微软雅黑"/>
          <w:sz w:val="21"/>
        </w:rPr>
        <w:t>566. 2024年苏州晶茂物流全年平均单瓦运输成本是多少?</w:t>
      </w:r>
    </w:p>
    <w:p w14:paraId="52D1CA13">
      <w:pPr>
        <w:spacing w:after="60" w:line="240" w:lineRule="auto"/>
      </w:pPr>
      <w:r>
        <w:rPr>
          <w:rFonts w:ascii="微软雅黑" w:hAnsi="微软雅黑" w:eastAsia="微软雅黑"/>
          <w:sz w:val="21"/>
        </w:rPr>
        <w:t>567. 2024年苏州晶茂物流全年承运车次是多少?</w:t>
      </w:r>
    </w:p>
    <w:p w14:paraId="70AC1056">
      <w:pPr>
        <w:spacing w:after="60" w:line="240" w:lineRule="auto"/>
      </w:pPr>
      <w:r>
        <w:rPr>
          <w:rFonts w:ascii="微软雅黑" w:hAnsi="微软雅黑" w:eastAsia="微软雅黑"/>
          <w:sz w:val="21"/>
        </w:rPr>
        <w:t>568. 2024年英赋嘉全年总发运量是多少?</w:t>
      </w:r>
    </w:p>
    <w:p w14:paraId="223167E5">
      <w:pPr>
        <w:spacing w:after="60" w:line="240" w:lineRule="auto"/>
      </w:pPr>
      <w:r>
        <w:rPr>
          <w:rFonts w:ascii="微软雅黑" w:hAnsi="微软雅黑" w:eastAsia="微软雅黑"/>
          <w:sz w:val="21"/>
        </w:rPr>
        <w:t>569. 2024年英赋嘉全年总运费是多少?</w:t>
      </w:r>
    </w:p>
    <w:p w14:paraId="6AF6A6EB">
      <w:pPr>
        <w:spacing w:after="60" w:line="240" w:lineRule="auto"/>
      </w:pPr>
      <w:r>
        <w:rPr>
          <w:rFonts w:ascii="微软雅黑" w:hAnsi="微软雅黑" w:eastAsia="微软雅黑"/>
          <w:sz w:val="21"/>
        </w:rPr>
        <w:t>570. 2024年英赋嘉全年平均单瓦运输成本是多少?</w:t>
      </w:r>
    </w:p>
    <w:p w14:paraId="501EFE0E">
      <w:pPr>
        <w:spacing w:after="60" w:line="240" w:lineRule="auto"/>
      </w:pPr>
      <w:r>
        <w:rPr>
          <w:rFonts w:ascii="微软雅黑" w:hAnsi="微软雅黑" w:eastAsia="微软雅黑"/>
          <w:sz w:val="21"/>
        </w:rPr>
        <w:t>571. 2024年英赋嘉全年承运车次是多少?</w:t>
      </w:r>
    </w:p>
    <w:p w14:paraId="7F406840">
      <w:pPr>
        <w:spacing w:after="60" w:line="240" w:lineRule="auto"/>
      </w:pPr>
      <w:r>
        <w:rPr>
          <w:rFonts w:ascii="微软雅黑" w:hAnsi="微软雅黑" w:eastAsia="微软雅黑"/>
          <w:sz w:val="21"/>
        </w:rPr>
        <w:t>572. 2025年晶茂物流全年总发运量是多少?</w:t>
      </w:r>
    </w:p>
    <w:p w14:paraId="0DBC80C0">
      <w:pPr>
        <w:spacing w:after="60" w:line="240" w:lineRule="auto"/>
      </w:pPr>
      <w:r>
        <w:rPr>
          <w:rFonts w:ascii="微软雅黑" w:hAnsi="微软雅黑" w:eastAsia="微软雅黑"/>
          <w:sz w:val="21"/>
        </w:rPr>
        <w:t>573. 2025年晶茂物流全年总运费是多少?</w:t>
      </w:r>
    </w:p>
    <w:p w14:paraId="09508B46">
      <w:pPr>
        <w:spacing w:after="60" w:line="240" w:lineRule="auto"/>
      </w:pPr>
      <w:r>
        <w:rPr>
          <w:rFonts w:ascii="微软雅黑" w:hAnsi="微软雅黑" w:eastAsia="微软雅黑"/>
          <w:sz w:val="21"/>
        </w:rPr>
        <w:t>574. 2025年晶茂物流全年平均单瓦运输成本是多少?</w:t>
      </w:r>
    </w:p>
    <w:p w14:paraId="0E125987">
      <w:pPr>
        <w:spacing w:after="60" w:line="240" w:lineRule="auto"/>
      </w:pPr>
      <w:r>
        <w:rPr>
          <w:rFonts w:ascii="微软雅黑" w:hAnsi="微软雅黑" w:eastAsia="微软雅黑"/>
          <w:sz w:val="21"/>
        </w:rPr>
        <w:t>575. 2025年晶茂物流全年承运车次是多少?</w:t>
      </w:r>
    </w:p>
    <w:p w14:paraId="7C0C0E6F">
      <w:pPr>
        <w:spacing w:after="60" w:line="240" w:lineRule="auto"/>
      </w:pPr>
      <w:r>
        <w:rPr>
          <w:rFonts w:ascii="微软雅黑" w:hAnsi="微软雅黑" w:eastAsia="微软雅黑"/>
          <w:sz w:val="21"/>
        </w:rPr>
        <w:t>576. 2025年苏州晶茂物流全年总发运量是多少?</w:t>
      </w:r>
    </w:p>
    <w:p w14:paraId="70FCD3AF">
      <w:pPr>
        <w:spacing w:after="60" w:line="240" w:lineRule="auto"/>
      </w:pPr>
      <w:r>
        <w:rPr>
          <w:rFonts w:ascii="微软雅黑" w:hAnsi="微软雅黑" w:eastAsia="微软雅黑"/>
          <w:sz w:val="21"/>
        </w:rPr>
        <w:t>577. 2025年苏州晶茂物流全年总运费是多少?</w:t>
      </w:r>
    </w:p>
    <w:p w14:paraId="361D991A">
      <w:pPr>
        <w:spacing w:after="60" w:line="240" w:lineRule="auto"/>
      </w:pPr>
      <w:r>
        <w:rPr>
          <w:rFonts w:ascii="微软雅黑" w:hAnsi="微软雅黑" w:eastAsia="微软雅黑"/>
          <w:sz w:val="21"/>
        </w:rPr>
        <w:t>578. 2025年苏州晶茂物流全年平均单瓦运输成本是多少?</w:t>
      </w:r>
    </w:p>
    <w:p w14:paraId="3B766381">
      <w:pPr>
        <w:spacing w:after="60" w:line="240" w:lineRule="auto"/>
      </w:pPr>
      <w:r>
        <w:rPr>
          <w:rFonts w:ascii="微软雅黑" w:hAnsi="微软雅黑" w:eastAsia="微软雅黑"/>
          <w:sz w:val="21"/>
        </w:rPr>
        <w:t>579. 2025年苏州晶茂物流全年承运车次是多少?</w:t>
      </w:r>
    </w:p>
    <w:p w14:paraId="23A05F46">
      <w:pPr>
        <w:spacing w:after="60" w:line="240" w:lineRule="auto"/>
      </w:pPr>
      <w:r>
        <w:rPr>
          <w:rFonts w:ascii="微软雅黑" w:hAnsi="微软雅黑" w:eastAsia="微软雅黑"/>
          <w:sz w:val="21"/>
        </w:rPr>
        <w:t>580. 2025年英赋嘉全年总发运量是多少?</w:t>
      </w:r>
    </w:p>
    <w:p w14:paraId="65F4A0D3">
      <w:pPr>
        <w:spacing w:after="60" w:line="240" w:lineRule="auto"/>
      </w:pPr>
      <w:r>
        <w:rPr>
          <w:rFonts w:ascii="微软雅黑" w:hAnsi="微软雅黑" w:eastAsia="微软雅黑"/>
          <w:sz w:val="21"/>
        </w:rPr>
        <w:t>581. 2025年英赋嘉全年总运费是多少?</w:t>
      </w:r>
    </w:p>
    <w:p w14:paraId="653CEA85">
      <w:pPr>
        <w:spacing w:after="60" w:line="240" w:lineRule="auto"/>
      </w:pPr>
      <w:r>
        <w:rPr>
          <w:rFonts w:ascii="微软雅黑" w:hAnsi="微软雅黑" w:eastAsia="微软雅黑"/>
          <w:sz w:val="21"/>
        </w:rPr>
        <w:t>582. 2025年英赋嘉全年平均单瓦运输成本是多少?</w:t>
      </w:r>
    </w:p>
    <w:p w14:paraId="0175A3FE">
      <w:pPr>
        <w:spacing w:after="60" w:line="240" w:lineRule="auto"/>
      </w:pPr>
      <w:r>
        <w:rPr>
          <w:rFonts w:ascii="微软雅黑" w:hAnsi="微软雅黑" w:eastAsia="微软雅黑"/>
          <w:sz w:val="21"/>
        </w:rPr>
        <w:t>583. 2025年英赋嘉全年承运车次是多少?</w:t>
      </w:r>
    </w:p>
    <w:p w14:paraId="1A7A0017">
      <w:pPr>
        <w:spacing w:after="60" w:line="240" w:lineRule="auto"/>
      </w:pPr>
      <w:r>
        <w:rPr>
          <w:rFonts w:ascii="微软雅黑" w:hAnsi="微软雅黑" w:eastAsia="微软雅黑"/>
          <w:sz w:val="21"/>
        </w:rPr>
        <w:t>584. 2024年晶茂物流承运量占全年总承运量的比例是多少?</w:t>
      </w:r>
    </w:p>
    <w:p w14:paraId="1FA0E232">
      <w:pPr>
        <w:spacing w:after="60" w:line="240" w:lineRule="auto"/>
      </w:pPr>
      <w:r>
        <w:rPr>
          <w:rFonts w:ascii="微软雅黑" w:hAnsi="微软雅黑" w:eastAsia="微软雅黑"/>
          <w:sz w:val="21"/>
        </w:rPr>
        <w:t>585. 2024年晶茂物流运费占全年总运费的比例是多少?</w:t>
      </w:r>
    </w:p>
    <w:p w14:paraId="41347587">
      <w:pPr>
        <w:spacing w:after="60" w:line="240" w:lineRule="auto"/>
      </w:pPr>
      <w:r>
        <w:rPr>
          <w:rFonts w:ascii="微软雅黑" w:hAnsi="微软雅黑" w:eastAsia="微软雅黑"/>
          <w:sz w:val="21"/>
        </w:rPr>
        <w:t>586. 2024年苏州晶茂物流承运量占全年总承运量的比例是多少?</w:t>
      </w:r>
    </w:p>
    <w:p w14:paraId="05751CD2">
      <w:pPr>
        <w:spacing w:after="60" w:line="240" w:lineRule="auto"/>
      </w:pPr>
      <w:r>
        <w:rPr>
          <w:rFonts w:ascii="微软雅黑" w:hAnsi="微软雅黑" w:eastAsia="微软雅黑"/>
          <w:sz w:val="21"/>
        </w:rPr>
        <w:t>587. 2024年苏州晶茂物流运费占全年总运费的比例是多少?</w:t>
      </w:r>
    </w:p>
    <w:p w14:paraId="58A3D9A7">
      <w:pPr>
        <w:spacing w:after="60" w:line="240" w:lineRule="auto"/>
      </w:pPr>
      <w:r>
        <w:rPr>
          <w:rFonts w:ascii="微软雅黑" w:hAnsi="微软雅黑" w:eastAsia="微软雅黑"/>
          <w:sz w:val="21"/>
        </w:rPr>
        <w:t>588. 2024年英赋嘉承运量占全年总承运量的比例是多少?</w:t>
      </w:r>
    </w:p>
    <w:p w14:paraId="5E956641">
      <w:pPr>
        <w:spacing w:after="60" w:line="240" w:lineRule="auto"/>
      </w:pPr>
      <w:r>
        <w:rPr>
          <w:rFonts w:ascii="微软雅黑" w:hAnsi="微软雅黑" w:eastAsia="微软雅黑"/>
          <w:sz w:val="21"/>
        </w:rPr>
        <w:t>589. 2024年英赋嘉运费占全年总运费的比例是多少?</w:t>
      </w:r>
    </w:p>
    <w:p w14:paraId="4938FB53">
      <w:pPr>
        <w:spacing w:after="60" w:line="240" w:lineRule="auto"/>
      </w:pPr>
      <w:r>
        <w:rPr>
          <w:rFonts w:ascii="微软雅黑" w:hAnsi="微软雅黑" w:eastAsia="微软雅黑"/>
          <w:sz w:val="21"/>
        </w:rPr>
        <w:t>590. 2025年晶茂物流承运量占全年总承运量的比例是多少?</w:t>
      </w:r>
    </w:p>
    <w:p w14:paraId="1986E18C">
      <w:pPr>
        <w:spacing w:after="60" w:line="240" w:lineRule="auto"/>
      </w:pPr>
      <w:r>
        <w:rPr>
          <w:rFonts w:ascii="微软雅黑" w:hAnsi="微软雅黑" w:eastAsia="微软雅黑"/>
          <w:sz w:val="21"/>
        </w:rPr>
        <w:t>591. 2025年晶茂物流运费占全年总运费的比例是多少?</w:t>
      </w:r>
    </w:p>
    <w:p w14:paraId="5BA43185">
      <w:pPr>
        <w:spacing w:after="60" w:line="240" w:lineRule="auto"/>
      </w:pPr>
      <w:r>
        <w:rPr>
          <w:rFonts w:ascii="微软雅黑" w:hAnsi="微软雅黑" w:eastAsia="微软雅黑"/>
          <w:sz w:val="21"/>
        </w:rPr>
        <w:t>592. 2025年苏州晶茂物流承运量占全年总承运量的比例是多少?</w:t>
      </w:r>
    </w:p>
    <w:p w14:paraId="755ABE60">
      <w:pPr>
        <w:spacing w:after="60" w:line="240" w:lineRule="auto"/>
      </w:pPr>
      <w:r>
        <w:rPr>
          <w:rFonts w:ascii="微软雅黑" w:hAnsi="微软雅黑" w:eastAsia="微软雅黑"/>
          <w:sz w:val="21"/>
        </w:rPr>
        <w:t>593. 2025年苏州晶茂物流运费占全年总运费的比例是多少?</w:t>
      </w:r>
    </w:p>
    <w:p w14:paraId="658FBE24">
      <w:pPr>
        <w:spacing w:after="60" w:line="240" w:lineRule="auto"/>
      </w:pPr>
      <w:r>
        <w:rPr>
          <w:rFonts w:ascii="微软雅黑" w:hAnsi="微软雅黑" w:eastAsia="微软雅黑"/>
          <w:sz w:val="21"/>
        </w:rPr>
        <w:t>594. 2025年英赋嘉承运量占全年总承运量的比例是多少?</w:t>
      </w:r>
    </w:p>
    <w:p w14:paraId="10B009BF">
      <w:pPr>
        <w:spacing w:after="60" w:line="240" w:lineRule="auto"/>
      </w:pPr>
      <w:r>
        <w:rPr>
          <w:rFonts w:ascii="微软雅黑" w:hAnsi="微软雅黑" w:eastAsia="微软雅黑"/>
          <w:sz w:val="21"/>
        </w:rPr>
        <w:t>595. 2025年英赋嘉运费占全年总运费的比例是多少?</w:t>
      </w:r>
    </w:p>
    <w:p w14:paraId="2E11931B">
      <w:pPr>
        <w:spacing w:after="60" w:line="240" w:lineRule="auto"/>
      </w:pPr>
      <w:r>
        <w:rPr>
          <w:rFonts w:ascii="微软雅黑" w:hAnsi="微软雅黑" w:eastAsia="微软雅黑"/>
          <w:sz w:val="21"/>
        </w:rPr>
        <w:t>596. 2024年客户华阳总发运量是多少MW?</w:t>
      </w:r>
    </w:p>
    <w:p w14:paraId="7C994736">
      <w:pPr>
        <w:spacing w:after="60" w:line="240" w:lineRule="auto"/>
      </w:pPr>
      <w:r>
        <w:rPr>
          <w:rFonts w:ascii="微软雅黑" w:hAnsi="微软雅黑" w:eastAsia="微软雅黑"/>
          <w:sz w:val="21"/>
        </w:rPr>
        <w:t>597. 2024年客户华阳总运费是多少?</w:t>
      </w:r>
    </w:p>
    <w:p w14:paraId="6A432DC8">
      <w:pPr>
        <w:spacing w:after="60" w:line="240" w:lineRule="auto"/>
      </w:pPr>
      <w:r>
        <w:rPr>
          <w:rFonts w:ascii="微软雅黑" w:hAnsi="微软雅黑" w:eastAsia="微软雅黑"/>
          <w:sz w:val="21"/>
        </w:rPr>
        <w:t>598. 2024年客户创维客户总发运量是多少MW?</w:t>
      </w:r>
    </w:p>
    <w:p w14:paraId="2716B501">
      <w:pPr>
        <w:spacing w:after="60" w:line="240" w:lineRule="auto"/>
      </w:pPr>
      <w:r>
        <w:rPr>
          <w:rFonts w:ascii="微软雅黑" w:hAnsi="微软雅黑" w:eastAsia="微软雅黑"/>
          <w:sz w:val="21"/>
        </w:rPr>
        <w:t>599. 2024年客户创维客户总运费是多少?</w:t>
      </w:r>
    </w:p>
    <w:p w14:paraId="35EE667F">
      <w:pPr>
        <w:spacing w:after="60" w:line="240" w:lineRule="auto"/>
      </w:pPr>
      <w:r>
        <w:rPr>
          <w:rFonts w:ascii="微软雅黑" w:hAnsi="微软雅黑" w:eastAsia="微软雅黑"/>
          <w:sz w:val="21"/>
        </w:rPr>
        <w:t>600. 2024年客户海南创维新能源投资有限公司总发运量是多少MW?</w:t>
      </w:r>
    </w:p>
    <w:p w14:paraId="166D0231">
      <w:pPr>
        <w:spacing w:after="60" w:line="240" w:lineRule="auto"/>
      </w:pPr>
      <w:r>
        <w:rPr>
          <w:rFonts w:ascii="微软雅黑" w:hAnsi="微软雅黑" w:eastAsia="微软雅黑"/>
          <w:sz w:val="21"/>
        </w:rPr>
        <w:t>601. 2024年客户海南创维新能源投资有限公司总运费是多少?</w:t>
      </w:r>
    </w:p>
    <w:p w14:paraId="74B55EE7">
      <w:pPr>
        <w:spacing w:after="60" w:line="240" w:lineRule="auto"/>
      </w:pPr>
      <w:r>
        <w:rPr>
          <w:rFonts w:ascii="微软雅黑" w:hAnsi="微软雅黑" w:eastAsia="微软雅黑"/>
          <w:sz w:val="21"/>
        </w:rPr>
        <w:t>602. 2024年客户广东粤电阳西新能源有限公司总发运量是多少MW?</w:t>
      </w:r>
    </w:p>
    <w:p w14:paraId="4AD0732A">
      <w:pPr>
        <w:spacing w:after="60" w:line="240" w:lineRule="auto"/>
      </w:pPr>
      <w:r>
        <w:rPr>
          <w:rFonts w:ascii="微软雅黑" w:hAnsi="微软雅黑" w:eastAsia="微软雅黑"/>
          <w:sz w:val="21"/>
        </w:rPr>
        <w:t>603. 2024年客户广东粤电阳西新能源有限公司总运费是多少?</w:t>
      </w:r>
    </w:p>
    <w:p w14:paraId="44B3D596">
      <w:pPr>
        <w:spacing w:after="60" w:line="240" w:lineRule="auto"/>
      </w:pPr>
      <w:r>
        <w:rPr>
          <w:rFonts w:ascii="微软雅黑" w:hAnsi="微软雅黑" w:eastAsia="微软雅黑"/>
          <w:sz w:val="21"/>
        </w:rPr>
        <w:t>604. 2024年客户华润新能源(皮山)有限公司总发运量是多少MW?</w:t>
      </w:r>
    </w:p>
    <w:p w14:paraId="4A7BD847">
      <w:pPr>
        <w:spacing w:after="60" w:line="240" w:lineRule="auto"/>
      </w:pPr>
      <w:r>
        <w:rPr>
          <w:rFonts w:ascii="微软雅黑" w:hAnsi="微软雅黑" w:eastAsia="微软雅黑"/>
          <w:sz w:val="21"/>
        </w:rPr>
        <w:t>605. 2024年客户华润新能源(皮山)有限公司总运费是多少?</w:t>
      </w:r>
    </w:p>
    <w:p w14:paraId="0BE8E04D">
      <w:pPr>
        <w:spacing w:after="60" w:line="240" w:lineRule="auto"/>
      </w:pPr>
      <w:r>
        <w:rPr>
          <w:rFonts w:ascii="微软雅黑" w:hAnsi="微软雅黑" w:eastAsia="微软雅黑"/>
          <w:sz w:val="21"/>
        </w:rPr>
        <w:t>606. 2024年客户国科新能源有限公司总发运量是多少MW?</w:t>
      </w:r>
    </w:p>
    <w:p w14:paraId="7B7BA3C1">
      <w:pPr>
        <w:spacing w:after="60" w:line="240" w:lineRule="auto"/>
      </w:pPr>
      <w:r>
        <w:rPr>
          <w:rFonts w:ascii="微软雅黑" w:hAnsi="微软雅黑" w:eastAsia="微软雅黑"/>
          <w:sz w:val="21"/>
        </w:rPr>
        <w:t>607. 2024年客户国科新能源有限公司总运费是多少?</w:t>
      </w:r>
    </w:p>
    <w:p w14:paraId="683A1F90">
      <w:pPr>
        <w:spacing w:after="60" w:line="240" w:lineRule="auto"/>
      </w:pPr>
      <w:r>
        <w:rPr>
          <w:rFonts w:ascii="微软雅黑" w:hAnsi="微软雅黑" w:eastAsia="微软雅黑"/>
          <w:sz w:val="21"/>
        </w:rPr>
        <w:t>608. 2024年客户江苏苏美达电力运营有限公司总发运量是多少MW?</w:t>
      </w:r>
    </w:p>
    <w:p w14:paraId="73270EEE">
      <w:pPr>
        <w:spacing w:after="60" w:line="240" w:lineRule="auto"/>
      </w:pPr>
      <w:r>
        <w:rPr>
          <w:rFonts w:ascii="微软雅黑" w:hAnsi="微软雅黑" w:eastAsia="微软雅黑"/>
          <w:sz w:val="21"/>
        </w:rPr>
        <w:t>609. 2024年客户江苏苏美达电力运营有限公司总运费是多少?</w:t>
      </w:r>
    </w:p>
    <w:p w14:paraId="2BC893C2">
      <w:pPr>
        <w:spacing w:after="60" w:line="240" w:lineRule="auto"/>
      </w:pPr>
      <w:r>
        <w:rPr>
          <w:rFonts w:ascii="微软雅黑" w:hAnsi="微软雅黑" w:eastAsia="微软雅黑"/>
          <w:sz w:val="21"/>
        </w:rPr>
        <w:t>610. 2025年客户华阳总发运量是多少MW?</w:t>
      </w:r>
    </w:p>
    <w:p w14:paraId="6A527FDD">
      <w:pPr>
        <w:spacing w:after="60" w:line="240" w:lineRule="auto"/>
      </w:pPr>
      <w:r>
        <w:rPr>
          <w:rFonts w:ascii="微软雅黑" w:hAnsi="微软雅黑" w:eastAsia="微软雅黑"/>
          <w:sz w:val="21"/>
        </w:rPr>
        <w:t>611. 2025年客户华阳总运费是多少?</w:t>
      </w:r>
    </w:p>
    <w:p w14:paraId="1164F353">
      <w:pPr>
        <w:spacing w:after="60" w:line="240" w:lineRule="auto"/>
      </w:pPr>
      <w:r>
        <w:rPr>
          <w:rFonts w:ascii="微软雅黑" w:hAnsi="微软雅黑" w:eastAsia="微软雅黑"/>
          <w:sz w:val="21"/>
        </w:rPr>
        <w:t>612. 2025年客户创维客户总发运量是多少MW?</w:t>
      </w:r>
    </w:p>
    <w:p w14:paraId="5F24E7AE">
      <w:pPr>
        <w:spacing w:after="60" w:line="240" w:lineRule="auto"/>
      </w:pPr>
      <w:r>
        <w:rPr>
          <w:rFonts w:ascii="微软雅黑" w:hAnsi="微软雅黑" w:eastAsia="微软雅黑"/>
          <w:sz w:val="21"/>
        </w:rPr>
        <w:t>613. 2025年客户创维客户总运费是多少?</w:t>
      </w:r>
    </w:p>
    <w:p w14:paraId="5AC8300C">
      <w:pPr>
        <w:spacing w:after="60" w:line="240" w:lineRule="auto"/>
      </w:pPr>
      <w:r>
        <w:rPr>
          <w:rFonts w:ascii="微软雅黑" w:hAnsi="微软雅黑" w:eastAsia="微软雅黑"/>
          <w:sz w:val="21"/>
        </w:rPr>
        <w:t>614. 2025年客户海南创维新能源投资有限公司总发运量是多少MW?</w:t>
      </w:r>
    </w:p>
    <w:p w14:paraId="7E7C5991">
      <w:pPr>
        <w:spacing w:after="60" w:line="240" w:lineRule="auto"/>
      </w:pPr>
      <w:r>
        <w:rPr>
          <w:rFonts w:ascii="微软雅黑" w:hAnsi="微软雅黑" w:eastAsia="微软雅黑"/>
          <w:sz w:val="21"/>
        </w:rPr>
        <w:t>615. 2025年客户海南创维新能源投资有限公司总运费是多少?</w:t>
      </w:r>
    </w:p>
    <w:p w14:paraId="62E716F3">
      <w:pPr>
        <w:spacing w:after="60" w:line="240" w:lineRule="auto"/>
      </w:pPr>
      <w:r>
        <w:rPr>
          <w:rFonts w:ascii="微软雅黑" w:hAnsi="微软雅黑" w:eastAsia="微软雅黑"/>
          <w:sz w:val="21"/>
        </w:rPr>
        <w:t>616. 2025年客户广东粤电阳西新能源有限公司总发运量是多少MW?</w:t>
      </w:r>
    </w:p>
    <w:p w14:paraId="588C9275">
      <w:pPr>
        <w:spacing w:after="60" w:line="240" w:lineRule="auto"/>
      </w:pPr>
      <w:r>
        <w:rPr>
          <w:rFonts w:ascii="微软雅黑" w:hAnsi="微软雅黑" w:eastAsia="微软雅黑"/>
          <w:sz w:val="21"/>
        </w:rPr>
        <w:t>617. 2025年客户广东粤电阳西新能源有限公司总运费是多少?</w:t>
      </w:r>
    </w:p>
    <w:p w14:paraId="0774E3D7">
      <w:pPr>
        <w:spacing w:after="60" w:line="240" w:lineRule="auto"/>
      </w:pPr>
      <w:r>
        <w:rPr>
          <w:rFonts w:ascii="微软雅黑" w:hAnsi="微软雅黑" w:eastAsia="微软雅黑"/>
          <w:sz w:val="21"/>
        </w:rPr>
        <w:t>618. 2025年客户华润新能源(皮山)有限公司总发运量是多少MW?</w:t>
      </w:r>
    </w:p>
    <w:p w14:paraId="2DA2E648">
      <w:pPr>
        <w:spacing w:after="60" w:line="240" w:lineRule="auto"/>
      </w:pPr>
      <w:r>
        <w:rPr>
          <w:rFonts w:ascii="微软雅黑" w:hAnsi="微软雅黑" w:eastAsia="微软雅黑"/>
          <w:sz w:val="21"/>
        </w:rPr>
        <w:t>619. 2025年客户华润新能源(皮山)有限公司总运费是多少?</w:t>
      </w:r>
    </w:p>
    <w:p w14:paraId="2C6B61CD">
      <w:pPr>
        <w:spacing w:after="60" w:line="240" w:lineRule="auto"/>
      </w:pPr>
      <w:r>
        <w:rPr>
          <w:rFonts w:ascii="微软雅黑" w:hAnsi="微软雅黑" w:eastAsia="微软雅黑"/>
          <w:sz w:val="21"/>
        </w:rPr>
        <w:t>620. 2025年客户国科新能源有限公司总发运量是多少MW?</w:t>
      </w:r>
    </w:p>
    <w:p w14:paraId="45220310">
      <w:pPr>
        <w:spacing w:after="60" w:line="240" w:lineRule="auto"/>
      </w:pPr>
      <w:r>
        <w:rPr>
          <w:rFonts w:ascii="微软雅黑" w:hAnsi="微软雅黑" w:eastAsia="微软雅黑"/>
          <w:sz w:val="21"/>
        </w:rPr>
        <w:t>621. 2025年客户国科新能源有限公司总运费是多少?</w:t>
      </w:r>
    </w:p>
    <w:p w14:paraId="4D511A9C">
      <w:pPr>
        <w:spacing w:after="60" w:line="240" w:lineRule="auto"/>
      </w:pPr>
      <w:r>
        <w:rPr>
          <w:rFonts w:ascii="微软雅黑" w:hAnsi="微软雅黑" w:eastAsia="微软雅黑"/>
          <w:sz w:val="21"/>
        </w:rPr>
        <w:t>622. 2025年客户江苏苏美达电力运营有限公司总发运量是多少MW?</w:t>
      </w:r>
    </w:p>
    <w:p w14:paraId="5D916206">
      <w:pPr>
        <w:spacing w:after="60" w:line="240" w:lineRule="auto"/>
      </w:pPr>
      <w:r>
        <w:rPr>
          <w:rFonts w:ascii="微软雅黑" w:hAnsi="微软雅黑" w:eastAsia="微软雅黑"/>
          <w:sz w:val="21"/>
        </w:rPr>
        <w:t>623. 2025年客户江苏苏美达电力运营有限公司总运费是多少?</w:t>
      </w:r>
    </w:p>
    <w:p w14:paraId="6FF1D36A">
      <w:pPr>
        <w:spacing w:after="60" w:line="240" w:lineRule="auto"/>
      </w:pPr>
      <w:r>
        <w:rPr>
          <w:rFonts w:ascii="微软雅黑" w:hAnsi="微软雅黑" w:eastAsia="微软雅黑"/>
          <w:sz w:val="21"/>
        </w:rPr>
        <w:t>624. 2026年1-2月客户华阳总发运量是多少MW?</w:t>
      </w:r>
    </w:p>
    <w:p w14:paraId="54E82383">
      <w:pPr>
        <w:spacing w:after="60" w:line="240" w:lineRule="auto"/>
      </w:pPr>
      <w:r>
        <w:rPr>
          <w:rFonts w:ascii="微软雅黑" w:hAnsi="微软雅黑" w:eastAsia="微软雅黑"/>
          <w:sz w:val="21"/>
        </w:rPr>
        <w:t>625. 2026年1-2月客户华阳总运费是多少?</w:t>
      </w:r>
    </w:p>
    <w:p w14:paraId="4F80F650">
      <w:pPr>
        <w:spacing w:after="60" w:line="240" w:lineRule="auto"/>
      </w:pPr>
      <w:r>
        <w:rPr>
          <w:rFonts w:ascii="微软雅黑" w:hAnsi="微软雅黑" w:eastAsia="微软雅黑"/>
          <w:sz w:val="21"/>
        </w:rPr>
        <w:t>626. 2026年1-2月客户创维客户总发运量是多少MW?</w:t>
      </w:r>
    </w:p>
    <w:p w14:paraId="691CA221">
      <w:pPr>
        <w:spacing w:after="60" w:line="240" w:lineRule="auto"/>
      </w:pPr>
      <w:r>
        <w:rPr>
          <w:rFonts w:ascii="微软雅黑" w:hAnsi="微软雅黑" w:eastAsia="微软雅黑"/>
          <w:sz w:val="21"/>
        </w:rPr>
        <w:t>627. 2026年1-2月客户创维客户总运费是多少?</w:t>
      </w:r>
    </w:p>
    <w:p w14:paraId="475069FD">
      <w:pPr>
        <w:spacing w:after="60" w:line="240" w:lineRule="auto"/>
      </w:pPr>
      <w:r>
        <w:rPr>
          <w:rFonts w:ascii="微软雅黑" w:hAnsi="微软雅黑" w:eastAsia="微软雅黑"/>
          <w:sz w:val="21"/>
        </w:rPr>
        <w:t>628. 2026年1-2月客户海南创维新能源投资有限公司总发运量是多少MW?</w:t>
      </w:r>
    </w:p>
    <w:p w14:paraId="7CE4A94D">
      <w:pPr>
        <w:spacing w:after="60" w:line="240" w:lineRule="auto"/>
      </w:pPr>
      <w:r>
        <w:rPr>
          <w:rFonts w:ascii="微软雅黑" w:hAnsi="微软雅黑" w:eastAsia="微软雅黑"/>
          <w:sz w:val="21"/>
        </w:rPr>
        <w:t>629. 2026年1-2月客户海南创维新能源投资有限公司总运费是多少?</w:t>
      </w:r>
    </w:p>
    <w:p w14:paraId="06498DA9">
      <w:pPr>
        <w:spacing w:after="60" w:line="240" w:lineRule="auto"/>
      </w:pPr>
      <w:r>
        <w:rPr>
          <w:rFonts w:ascii="微软雅黑" w:hAnsi="微软雅黑" w:eastAsia="微软雅黑"/>
          <w:sz w:val="21"/>
        </w:rPr>
        <w:t>630. 2026年1-2月客户广东粤电阳西新能源有限公司总发运量是多少MW?</w:t>
      </w:r>
    </w:p>
    <w:p w14:paraId="0A4E943C">
      <w:pPr>
        <w:spacing w:after="60" w:line="240" w:lineRule="auto"/>
      </w:pPr>
      <w:r>
        <w:rPr>
          <w:rFonts w:ascii="微软雅黑" w:hAnsi="微软雅黑" w:eastAsia="微软雅黑"/>
          <w:sz w:val="21"/>
        </w:rPr>
        <w:t>631. 2026年1-2月客户广东粤电阳西新能源有限公司总运费是多少?</w:t>
      </w:r>
    </w:p>
    <w:p w14:paraId="59E4524F">
      <w:pPr>
        <w:spacing w:after="60" w:line="240" w:lineRule="auto"/>
      </w:pPr>
      <w:r>
        <w:rPr>
          <w:rFonts w:ascii="微软雅黑" w:hAnsi="微软雅黑" w:eastAsia="微软雅黑"/>
          <w:sz w:val="21"/>
        </w:rPr>
        <w:t>632. 2026年1-2月客户华润新能源(皮山)有限公司总发运量是多少MW?</w:t>
      </w:r>
    </w:p>
    <w:p w14:paraId="077A836F">
      <w:pPr>
        <w:spacing w:after="60" w:line="240" w:lineRule="auto"/>
      </w:pPr>
      <w:r>
        <w:rPr>
          <w:rFonts w:ascii="微软雅黑" w:hAnsi="微软雅黑" w:eastAsia="微软雅黑"/>
          <w:sz w:val="21"/>
        </w:rPr>
        <w:t>633. 2026年1-2月客户华润新能源(皮山)有限公司总运费是多少?</w:t>
      </w:r>
    </w:p>
    <w:p w14:paraId="06EACDD4">
      <w:pPr>
        <w:spacing w:after="60" w:line="240" w:lineRule="auto"/>
      </w:pPr>
      <w:r>
        <w:rPr>
          <w:rFonts w:ascii="微软雅黑" w:hAnsi="微软雅黑" w:eastAsia="微软雅黑"/>
          <w:sz w:val="21"/>
        </w:rPr>
        <w:t>634. 2026年1-2月客户国科新能源有限公司总发运量是多少MW?</w:t>
      </w:r>
    </w:p>
    <w:p w14:paraId="5329C332">
      <w:pPr>
        <w:spacing w:after="60" w:line="240" w:lineRule="auto"/>
      </w:pPr>
      <w:r>
        <w:rPr>
          <w:rFonts w:ascii="微软雅黑" w:hAnsi="微软雅黑" w:eastAsia="微软雅黑"/>
          <w:sz w:val="21"/>
        </w:rPr>
        <w:t>635. 2026年1-2月客户国科新能源有限公司总运费是多少?</w:t>
      </w:r>
    </w:p>
    <w:p w14:paraId="31781750">
      <w:pPr>
        <w:spacing w:after="60" w:line="240" w:lineRule="auto"/>
      </w:pPr>
      <w:r>
        <w:rPr>
          <w:rFonts w:ascii="微软雅黑" w:hAnsi="微软雅黑" w:eastAsia="微软雅黑"/>
          <w:sz w:val="21"/>
        </w:rPr>
        <w:t>636. 2026年1-2月客户江苏苏美达电力运营有限公司总发运量是多少MW?</w:t>
      </w:r>
    </w:p>
    <w:p w14:paraId="6BFF4D25">
      <w:pPr>
        <w:spacing w:after="60" w:line="240" w:lineRule="auto"/>
      </w:pPr>
      <w:r>
        <w:rPr>
          <w:rFonts w:ascii="微软雅黑" w:hAnsi="微软雅黑" w:eastAsia="微软雅黑"/>
          <w:sz w:val="21"/>
        </w:rPr>
        <w:t>637. 2026年1-2月客户江苏苏美达电力运营有限公司总运费是多少?</w:t>
      </w:r>
    </w:p>
    <w:p w14:paraId="41C577B7">
      <w:pPr>
        <w:spacing w:after="60" w:line="240" w:lineRule="auto"/>
      </w:pPr>
      <w:r>
        <w:rPr>
          <w:rFonts w:ascii="微软雅黑" w:hAnsi="微软雅黑" w:eastAsia="微软雅黑"/>
          <w:sz w:val="21"/>
        </w:rPr>
        <w:t>638. 2024年客户华阳发货的项目地中,哪些收货地址的运费超过20万元?</w:t>
      </w:r>
    </w:p>
    <w:p w14:paraId="494FB565">
      <w:pPr>
        <w:spacing w:after="60" w:line="240" w:lineRule="auto"/>
      </w:pPr>
      <w:r>
        <w:rPr>
          <w:rFonts w:ascii="微软雅黑" w:hAnsi="微软雅黑" w:eastAsia="微软雅黑"/>
          <w:sz w:val="21"/>
        </w:rPr>
        <w:t>639. 2024年客户华阳按询比价和招标拆分后,发运量分别是多少?</w:t>
      </w:r>
    </w:p>
    <w:p w14:paraId="2C6946E2">
      <w:pPr>
        <w:spacing w:after="60" w:line="240" w:lineRule="auto"/>
      </w:pPr>
      <w:r>
        <w:rPr>
          <w:rFonts w:ascii="微软雅黑" w:hAnsi="微软雅黑" w:eastAsia="微软雅黑"/>
          <w:sz w:val="21"/>
        </w:rPr>
        <w:t>640. 2024年客户创维客户发货的项目地中,哪些收货地址的运费超过20万元?</w:t>
      </w:r>
    </w:p>
    <w:p w14:paraId="4F5C807E">
      <w:pPr>
        <w:spacing w:after="60" w:line="240" w:lineRule="auto"/>
      </w:pPr>
      <w:r>
        <w:rPr>
          <w:rFonts w:ascii="微软雅黑" w:hAnsi="微软雅黑" w:eastAsia="微软雅黑"/>
          <w:sz w:val="21"/>
        </w:rPr>
        <w:t>641. 2024年客户创维客户按询比价和招标拆分后,发运量分别是多少?</w:t>
      </w:r>
    </w:p>
    <w:p w14:paraId="52550F35">
      <w:pPr>
        <w:spacing w:after="60" w:line="240" w:lineRule="auto"/>
      </w:pPr>
      <w:r>
        <w:rPr>
          <w:rFonts w:ascii="微软雅黑" w:hAnsi="微软雅黑" w:eastAsia="微软雅黑"/>
          <w:sz w:val="21"/>
        </w:rPr>
        <w:t>642. 2024年客户海南创维新能源投资有限公司发货的项目地中,哪些收货地址的运费超过20万元?</w:t>
      </w:r>
    </w:p>
    <w:p w14:paraId="3BFA7A4F">
      <w:pPr>
        <w:spacing w:after="60" w:line="240" w:lineRule="auto"/>
      </w:pPr>
      <w:r>
        <w:rPr>
          <w:rFonts w:ascii="微软雅黑" w:hAnsi="微软雅黑" w:eastAsia="微软雅黑"/>
          <w:sz w:val="21"/>
        </w:rPr>
        <w:t>643. 2024年客户海南创维新能源投资有限公司按询比价和招标拆分后,发运量分别是多少?</w:t>
      </w:r>
    </w:p>
    <w:p w14:paraId="13F13E50">
      <w:pPr>
        <w:spacing w:after="60" w:line="240" w:lineRule="auto"/>
      </w:pPr>
      <w:r>
        <w:rPr>
          <w:rFonts w:ascii="微软雅黑" w:hAnsi="微软雅黑" w:eastAsia="微软雅黑"/>
          <w:sz w:val="21"/>
        </w:rPr>
        <w:t>644. 2024年客户广东粤电阳西新能源有限公司发货的项目地中,哪些收货地址的运费超过20万元?</w:t>
      </w:r>
    </w:p>
    <w:p w14:paraId="6ADBCE5C">
      <w:pPr>
        <w:spacing w:after="60" w:line="240" w:lineRule="auto"/>
      </w:pPr>
      <w:r>
        <w:rPr>
          <w:rFonts w:ascii="微软雅黑" w:hAnsi="微软雅黑" w:eastAsia="微软雅黑"/>
          <w:sz w:val="21"/>
        </w:rPr>
        <w:t>645. 2024年客户广东粤电阳西新能源有限公司按询比价和招标拆分后,发运量分别是多少?</w:t>
      </w:r>
    </w:p>
    <w:p w14:paraId="79A420A0">
      <w:pPr>
        <w:spacing w:after="60" w:line="240" w:lineRule="auto"/>
      </w:pPr>
      <w:r>
        <w:rPr>
          <w:rFonts w:ascii="微软雅黑" w:hAnsi="微软雅黑" w:eastAsia="微软雅黑"/>
          <w:sz w:val="21"/>
        </w:rPr>
        <w:t>646. 2024年客户华润新能源(皮山)有限公司发货的项目地中,哪些收货地址的运费超过20万元?</w:t>
      </w:r>
    </w:p>
    <w:p w14:paraId="1AE6B6A2">
      <w:pPr>
        <w:spacing w:after="60" w:line="240" w:lineRule="auto"/>
      </w:pPr>
      <w:r>
        <w:rPr>
          <w:rFonts w:ascii="微软雅黑" w:hAnsi="微软雅黑" w:eastAsia="微软雅黑"/>
          <w:sz w:val="21"/>
        </w:rPr>
        <w:t>647. 2024年客户华润新能源(皮山)有限公司按询比价和招标拆分后,发运量分别是多少?</w:t>
      </w:r>
    </w:p>
    <w:p w14:paraId="5CFBD492">
      <w:pPr>
        <w:spacing w:after="60" w:line="240" w:lineRule="auto"/>
      </w:pPr>
      <w:r>
        <w:rPr>
          <w:rFonts w:ascii="微软雅黑" w:hAnsi="微软雅黑" w:eastAsia="微软雅黑"/>
          <w:sz w:val="21"/>
        </w:rPr>
        <w:t>648. 2025年客户华阳发货的项目地中,哪些收货地址的运费超过20万元?</w:t>
      </w:r>
    </w:p>
    <w:p w14:paraId="710A55E4">
      <w:pPr>
        <w:spacing w:after="60" w:line="240" w:lineRule="auto"/>
      </w:pPr>
      <w:r>
        <w:rPr>
          <w:rFonts w:ascii="微软雅黑" w:hAnsi="微软雅黑" w:eastAsia="微软雅黑"/>
          <w:sz w:val="21"/>
        </w:rPr>
        <w:t>649. 2025年客户华阳按询比价和招标拆分后,发运量分别是多少?</w:t>
      </w:r>
    </w:p>
    <w:p w14:paraId="1DC6A1E3">
      <w:pPr>
        <w:spacing w:after="60" w:line="240" w:lineRule="auto"/>
      </w:pPr>
      <w:r>
        <w:rPr>
          <w:rFonts w:ascii="微软雅黑" w:hAnsi="微软雅黑" w:eastAsia="微软雅黑"/>
          <w:sz w:val="21"/>
        </w:rPr>
        <w:t>650. 2025年客户创维客户发货的项目地中,哪些收货地址的运费超过20万元?</w:t>
      </w:r>
    </w:p>
    <w:p w14:paraId="567B1FD1">
      <w:pPr>
        <w:spacing w:after="60" w:line="240" w:lineRule="auto"/>
      </w:pPr>
      <w:r>
        <w:rPr>
          <w:rFonts w:ascii="微软雅黑" w:hAnsi="微软雅黑" w:eastAsia="微软雅黑"/>
          <w:sz w:val="21"/>
        </w:rPr>
        <w:t>651. 2025年客户创维客户按询比价和招标拆分后,发运量分别是多少?</w:t>
      </w:r>
    </w:p>
    <w:p w14:paraId="69EC697A">
      <w:pPr>
        <w:spacing w:after="60" w:line="240" w:lineRule="auto"/>
      </w:pPr>
      <w:r>
        <w:rPr>
          <w:rFonts w:ascii="微软雅黑" w:hAnsi="微软雅黑" w:eastAsia="微软雅黑"/>
          <w:sz w:val="21"/>
        </w:rPr>
        <w:t>652. 2025年客户海南创维新能源投资有限公司发货的项目地中,哪些收货地址的运费超过20万元?</w:t>
      </w:r>
    </w:p>
    <w:p w14:paraId="1C41FD91">
      <w:pPr>
        <w:spacing w:after="60" w:line="240" w:lineRule="auto"/>
      </w:pPr>
      <w:r>
        <w:rPr>
          <w:rFonts w:ascii="微软雅黑" w:hAnsi="微软雅黑" w:eastAsia="微软雅黑"/>
          <w:sz w:val="21"/>
        </w:rPr>
        <w:t>653. 2025年客户海南创维新能源投资有限公司按询比价和招标拆分后,发运量分别是多少?</w:t>
      </w:r>
    </w:p>
    <w:p w14:paraId="70C6A08C">
      <w:pPr>
        <w:spacing w:after="60" w:line="240" w:lineRule="auto"/>
      </w:pPr>
      <w:r>
        <w:rPr>
          <w:rFonts w:ascii="微软雅黑" w:hAnsi="微软雅黑" w:eastAsia="微软雅黑"/>
          <w:sz w:val="21"/>
        </w:rPr>
        <w:t>654. 2025年客户广东粤电阳西新能源有限公司发货的项目地中,哪些收货地址的运费超过20万元?</w:t>
      </w:r>
    </w:p>
    <w:p w14:paraId="226821B7">
      <w:pPr>
        <w:spacing w:after="60" w:line="240" w:lineRule="auto"/>
      </w:pPr>
      <w:r>
        <w:rPr>
          <w:rFonts w:ascii="微软雅黑" w:hAnsi="微软雅黑" w:eastAsia="微软雅黑"/>
          <w:sz w:val="21"/>
        </w:rPr>
        <w:t>655. 2025年客户广东粤电阳西新能源有限公司按询比价和招标拆分后,发运量分别是多少?</w:t>
      </w:r>
    </w:p>
    <w:p w14:paraId="0C6016EB">
      <w:pPr>
        <w:spacing w:after="60" w:line="240" w:lineRule="auto"/>
      </w:pPr>
      <w:r>
        <w:rPr>
          <w:rFonts w:ascii="微软雅黑" w:hAnsi="微软雅黑" w:eastAsia="微软雅黑"/>
          <w:sz w:val="21"/>
        </w:rPr>
        <w:t>656. 2025年客户华润新能源(皮山)有限公司发货的项目地中,哪些收货地址的运费超过20万元?</w:t>
      </w:r>
    </w:p>
    <w:p w14:paraId="47FEDF8E">
      <w:pPr>
        <w:spacing w:after="60" w:line="240" w:lineRule="auto"/>
      </w:pPr>
      <w:r>
        <w:rPr>
          <w:rFonts w:ascii="微软雅黑" w:hAnsi="微软雅黑" w:eastAsia="微软雅黑"/>
          <w:sz w:val="21"/>
        </w:rPr>
        <w:t>657. 2025年客户华润新能源(皮山)有限公司按询比价和招标拆分后,发运量分别是多少?</w:t>
      </w:r>
    </w:p>
    <w:p w14:paraId="57779308">
      <w:pPr>
        <w:spacing w:after="60" w:line="240" w:lineRule="auto"/>
      </w:pPr>
      <w:r>
        <w:rPr>
          <w:rFonts w:ascii="微软雅黑" w:hAnsi="微软雅黑" w:eastAsia="微软雅黑"/>
          <w:sz w:val="21"/>
        </w:rPr>
        <w:t>658. 2025年招标场景下的总发运量是多少?</w:t>
      </w:r>
    </w:p>
    <w:p w14:paraId="41160CC8">
      <w:pPr>
        <w:spacing w:after="60" w:line="240" w:lineRule="auto"/>
      </w:pPr>
      <w:r>
        <w:rPr>
          <w:rFonts w:ascii="微软雅黑" w:hAnsi="微软雅黑" w:eastAsia="微软雅黑"/>
          <w:sz w:val="21"/>
        </w:rPr>
        <w:t>659. 2025年招标场景下的总运费是多少?</w:t>
      </w:r>
    </w:p>
    <w:p w14:paraId="2EE26319">
      <w:pPr>
        <w:spacing w:after="60" w:line="240" w:lineRule="auto"/>
      </w:pPr>
      <w:r>
        <w:rPr>
          <w:rFonts w:ascii="微软雅黑" w:hAnsi="微软雅黑" w:eastAsia="微软雅黑"/>
          <w:sz w:val="21"/>
        </w:rPr>
        <w:t>660. 2025年招标场景下的平均单瓦成本是多少?</w:t>
      </w:r>
    </w:p>
    <w:p w14:paraId="7739EA2B">
      <w:pPr>
        <w:spacing w:after="60" w:line="240" w:lineRule="auto"/>
      </w:pPr>
      <w:r>
        <w:rPr>
          <w:rFonts w:ascii="微软雅黑" w:hAnsi="微软雅黑" w:eastAsia="微软雅黑"/>
          <w:sz w:val="21"/>
        </w:rPr>
        <w:t>661. 2025年询比价场景下的总发运量是多少?</w:t>
      </w:r>
    </w:p>
    <w:p w14:paraId="2C87BEF4">
      <w:pPr>
        <w:spacing w:after="60" w:line="240" w:lineRule="auto"/>
      </w:pPr>
      <w:r>
        <w:rPr>
          <w:rFonts w:ascii="微软雅黑" w:hAnsi="微软雅黑" w:eastAsia="微软雅黑"/>
          <w:sz w:val="21"/>
        </w:rPr>
        <w:t>662. 2025年询比价场景下的总运费是多少?</w:t>
      </w:r>
    </w:p>
    <w:p w14:paraId="0FDCB3EC">
      <w:pPr>
        <w:spacing w:after="60" w:line="240" w:lineRule="auto"/>
      </w:pPr>
      <w:r>
        <w:rPr>
          <w:rFonts w:ascii="微软雅黑" w:hAnsi="微软雅黑" w:eastAsia="微软雅黑"/>
          <w:sz w:val="21"/>
        </w:rPr>
        <w:t>663. 2025年询比价场景下的平均单瓦成本是多少?</w:t>
      </w:r>
    </w:p>
    <w:p w14:paraId="19D465D7">
      <w:pPr>
        <w:spacing w:after="60" w:line="240" w:lineRule="auto"/>
      </w:pPr>
      <w:r>
        <w:rPr>
          <w:rFonts w:ascii="微软雅黑" w:hAnsi="微软雅黑" w:eastAsia="微软雅黑"/>
          <w:sz w:val="21"/>
        </w:rPr>
        <w:t>664. 2025年经营计划场景下的总发运量是多少?</w:t>
      </w:r>
    </w:p>
    <w:p w14:paraId="2788B356">
      <w:pPr>
        <w:spacing w:after="60" w:line="240" w:lineRule="auto"/>
      </w:pPr>
      <w:r>
        <w:rPr>
          <w:rFonts w:ascii="微软雅黑" w:hAnsi="微软雅黑" w:eastAsia="微软雅黑"/>
          <w:sz w:val="21"/>
        </w:rPr>
        <w:t>665. 2025年经营计划场景下的总运费是多少?</w:t>
      </w:r>
    </w:p>
    <w:p w14:paraId="33DD3730">
      <w:pPr>
        <w:spacing w:after="60" w:line="240" w:lineRule="auto"/>
      </w:pPr>
      <w:r>
        <w:rPr>
          <w:rFonts w:ascii="微软雅黑" w:hAnsi="微软雅黑" w:eastAsia="微软雅黑"/>
          <w:sz w:val="21"/>
        </w:rPr>
        <w:t>666. 2025年经营计划场景下的平均单瓦成本是多少?</w:t>
      </w:r>
    </w:p>
    <w:p w14:paraId="373F948B">
      <w:pPr>
        <w:spacing w:after="60" w:line="240" w:lineRule="auto"/>
      </w:pPr>
      <w:r>
        <w:rPr>
          <w:rFonts w:ascii="微软雅黑" w:hAnsi="微软雅黑" w:eastAsia="微软雅黑"/>
          <w:sz w:val="21"/>
        </w:rPr>
        <w:t>667. 2025年辅料送样场景下的总发运量是多少?</w:t>
      </w:r>
    </w:p>
    <w:p w14:paraId="7BF0BA0A">
      <w:pPr>
        <w:spacing w:after="60" w:line="240" w:lineRule="auto"/>
      </w:pPr>
      <w:r>
        <w:rPr>
          <w:rFonts w:ascii="微软雅黑" w:hAnsi="微软雅黑" w:eastAsia="微软雅黑"/>
          <w:sz w:val="21"/>
        </w:rPr>
        <w:t>668. 2025年辅料送样场景下的总运费是多少?</w:t>
      </w:r>
    </w:p>
    <w:p w14:paraId="2E8B5D58">
      <w:pPr>
        <w:spacing w:after="60" w:line="240" w:lineRule="auto"/>
      </w:pPr>
      <w:r>
        <w:rPr>
          <w:rFonts w:ascii="微软雅黑" w:hAnsi="微软雅黑" w:eastAsia="微软雅黑"/>
          <w:sz w:val="21"/>
        </w:rPr>
        <w:t>669. 2025年辅料送样场景下的平均单瓦成本是多少?</w:t>
      </w:r>
    </w:p>
    <w:p w14:paraId="2E697286">
      <w:pPr>
        <w:spacing w:after="60" w:line="240" w:lineRule="auto"/>
      </w:pPr>
      <w:r>
        <w:rPr>
          <w:rFonts w:ascii="微软雅黑" w:hAnsi="微软雅黑" w:eastAsia="微软雅黑"/>
          <w:sz w:val="21"/>
        </w:rPr>
        <w:t>670. 2026年1-2月招标场景下的总发运量是多少?</w:t>
      </w:r>
    </w:p>
    <w:p w14:paraId="5B583983">
      <w:pPr>
        <w:spacing w:after="60" w:line="240" w:lineRule="auto"/>
      </w:pPr>
      <w:r>
        <w:rPr>
          <w:rFonts w:ascii="微软雅黑" w:hAnsi="微软雅黑" w:eastAsia="微软雅黑"/>
          <w:sz w:val="21"/>
        </w:rPr>
        <w:t>671. 2026年1-2月招标场景下的总运费是多少?</w:t>
      </w:r>
    </w:p>
    <w:p w14:paraId="3349381F">
      <w:pPr>
        <w:spacing w:after="60" w:line="240" w:lineRule="auto"/>
      </w:pPr>
      <w:r>
        <w:rPr>
          <w:rFonts w:ascii="微软雅黑" w:hAnsi="微软雅黑" w:eastAsia="微软雅黑"/>
          <w:sz w:val="21"/>
        </w:rPr>
        <w:t>672. 2026年1-2月招标场景下的平均单瓦成本是多少?</w:t>
      </w:r>
    </w:p>
    <w:p w14:paraId="3255605D">
      <w:pPr>
        <w:spacing w:after="60" w:line="240" w:lineRule="auto"/>
      </w:pPr>
      <w:r>
        <w:rPr>
          <w:rFonts w:ascii="微软雅黑" w:hAnsi="微软雅黑" w:eastAsia="微软雅黑"/>
          <w:sz w:val="21"/>
        </w:rPr>
        <w:t>673. 2026年1-2月询比价场景下的总发运量是多少?</w:t>
      </w:r>
    </w:p>
    <w:p w14:paraId="15FE4966">
      <w:pPr>
        <w:spacing w:after="60" w:line="240" w:lineRule="auto"/>
      </w:pPr>
      <w:r>
        <w:rPr>
          <w:rFonts w:ascii="微软雅黑" w:hAnsi="微软雅黑" w:eastAsia="微软雅黑"/>
          <w:sz w:val="21"/>
        </w:rPr>
        <w:t>674. 2026年1-2月询比价场景下的总运费是多少?</w:t>
      </w:r>
    </w:p>
    <w:p w14:paraId="175A2071">
      <w:pPr>
        <w:spacing w:after="60" w:line="240" w:lineRule="auto"/>
      </w:pPr>
      <w:r>
        <w:rPr>
          <w:rFonts w:ascii="微软雅黑" w:hAnsi="微软雅黑" w:eastAsia="微软雅黑"/>
          <w:sz w:val="21"/>
        </w:rPr>
        <w:t>675. 2026年1-2月询比价场景下的平均单瓦成本是多少?</w:t>
      </w:r>
    </w:p>
    <w:p w14:paraId="4A2D702B">
      <w:pPr>
        <w:spacing w:after="60" w:line="240" w:lineRule="auto"/>
      </w:pPr>
      <w:r>
        <w:rPr>
          <w:rFonts w:ascii="微软雅黑" w:hAnsi="微软雅黑" w:eastAsia="微软雅黑"/>
          <w:sz w:val="21"/>
        </w:rPr>
        <w:t>676. 2026年1-2月经营计划场景下的总发运量是多少?</w:t>
      </w:r>
    </w:p>
    <w:p w14:paraId="4E803186">
      <w:pPr>
        <w:spacing w:after="60" w:line="240" w:lineRule="auto"/>
      </w:pPr>
      <w:r>
        <w:rPr>
          <w:rFonts w:ascii="微软雅黑" w:hAnsi="微软雅黑" w:eastAsia="微软雅黑"/>
          <w:sz w:val="21"/>
        </w:rPr>
        <w:t>677. 2026年1-2月经营计划场景下的总运费是多少?</w:t>
      </w:r>
    </w:p>
    <w:p w14:paraId="156B6DC8">
      <w:pPr>
        <w:spacing w:after="60" w:line="240" w:lineRule="auto"/>
      </w:pPr>
      <w:r>
        <w:rPr>
          <w:rFonts w:ascii="微软雅黑" w:hAnsi="微软雅黑" w:eastAsia="微软雅黑"/>
          <w:sz w:val="21"/>
        </w:rPr>
        <w:t>678. 2026年1-2月经营计划场景下的平均单瓦成本是多少?</w:t>
      </w:r>
    </w:p>
    <w:p w14:paraId="5833B87B">
      <w:pPr>
        <w:spacing w:after="60" w:line="240" w:lineRule="auto"/>
      </w:pPr>
      <w:r>
        <w:rPr>
          <w:rFonts w:ascii="微软雅黑" w:hAnsi="微软雅黑" w:eastAsia="微软雅黑"/>
          <w:sz w:val="21"/>
        </w:rPr>
        <w:t>679. 2026年1-2月辅料送样场景下的总发运量是多少?</w:t>
      </w:r>
    </w:p>
    <w:p w14:paraId="1EEC3762">
      <w:pPr>
        <w:spacing w:after="60" w:line="240" w:lineRule="auto"/>
      </w:pPr>
      <w:r>
        <w:rPr>
          <w:rFonts w:ascii="微软雅黑" w:hAnsi="微软雅黑" w:eastAsia="微软雅黑"/>
          <w:sz w:val="21"/>
        </w:rPr>
        <w:t>680. 2026年1-2月辅料送样场景下的总运费是多少?</w:t>
      </w:r>
    </w:p>
    <w:p w14:paraId="4FD1661E">
      <w:pPr>
        <w:spacing w:after="60" w:line="240" w:lineRule="auto"/>
      </w:pPr>
      <w:r>
        <w:rPr>
          <w:rFonts w:ascii="微软雅黑" w:hAnsi="微软雅黑" w:eastAsia="微软雅黑"/>
          <w:sz w:val="21"/>
        </w:rPr>
        <w:t>681. 2026年1-2月辅料送样场景下的平均单瓦成本是多少?</w:t>
      </w:r>
    </w:p>
    <w:p w14:paraId="219E446F">
      <w:pPr>
        <w:spacing w:after="60" w:line="240" w:lineRule="auto"/>
      </w:pPr>
      <w:r>
        <w:rPr>
          <w:rFonts w:ascii="微软雅黑" w:hAnsi="微软雅黑" w:eastAsia="微软雅黑"/>
          <w:sz w:val="21"/>
        </w:rPr>
        <w:t>682. 2024年各承运商按发运量排名前十分别是谁?</w:t>
      </w:r>
    </w:p>
    <w:p w14:paraId="6825BB75">
      <w:pPr>
        <w:spacing w:after="60" w:line="240" w:lineRule="auto"/>
      </w:pPr>
      <w:r>
        <w:rPr>
          <w:rFonts w:ascii="微软雅黑" w:hAnsi="微软雅黑" w:eastAsia="微软雅黑"/>
          <w:sz w:val="21"/>
        </w:rPr>
        <w:t>683. 2024年各承运商按运费排名前十分别是谁?</w:t>
      </w:r>
    </w:p>
    <w:p w14:paraId="1B408E7D">
      <w:pPr>
        <w:spacing w:after="60" w:line="240" w:lineRule="auto"/>
      </w:pPr>
      <w:r>
        <w:rPr>
          <w:rFonts w:ascii="微软雅黑" w:hAnsi="微软雅黑" w:eastAsia="微软雅黑"/>
          <w:sz w:val="21"/>
        </w:rPr>
        <w:t>684. 2024年各承运商按单瓦成本排名前十分别是谁?</w:t>
      </w:r>
    </w:p>
    <w:p w14:paraId="293CB5A7">
      <w:pPr>
        <w:spacing w:after="60" w:line="240" w:lineRule="auto"/>
      </w:pPr>
      <w:r>
        <w:rPr>
          <w:rFonts w:ascii="微软雅黑" w:hAnsi="微软雅黑" w:eastAsia="微软雅黑"/>
          <w:sz w:val="21"/>
        </w:rPr>
        <w:t>685. 2025年各承运商按发运量排名前十分别是谁?</w:t>
      </w:r>
    </w:p>
    <w:p w14:paraId="702A4194">
      <w:pPr>
        <w:spacing w:after="60" w:line="240" w:lineRule="auto"/>
      </w:pPr>
      <w:r>
        <w:rPr>
          <w:rFonts w:ascii="微软雅黑" w:hAnsi="微软雅黑" w:eastAsia="微软雅黑"/>
          <w:sz w:val="21"/>
        </w:rPr>
        <w:t>686. 2025年各承运商按运费排名前十分别是谁?</w:t>
      </w:r>
    </w:p>
    <w:p w14:paraId="0FE7B8A0">
      <w:pPr>
        <w:spacing w:after="60" w:line="240" w:lineRule="auto"/>
      </w:pPr>
      <w:r>
        <w:rPr>
          <w:rFonts w:ascii="微软雅黑" w:hAnsi="微软雅黑" w:eastAsia="微软雅黑"/>
          <w:sz w:val="21"/>
        </w:rPr>
        <w:t>687. 2025年各承运商按单瓦成本排名前十分别是谁?</w:t>
      </w:r>
    </w:p>
    <w:p w14:paraId="75787DE2">
      <w:pPr>
        <w:spacing w:after="60" w:line="240" w:lineRule="auto"/>
      </w:pPr>
      <w:r>
        <w:rPr>
          <w:rFonts w:ascii="微软雅黑" w:hAnsi="微软雅黑" w:eastAsia="微软雅黑"/>
          <w:sz w:val="21"/>
        </w:rPr>
        <w:t>688. 2026年1-2月各承运商按发运量排名前十分别是谁?</w:t>
      </w:r>
    </w:p>
    <w:p w14:paraId="00AF1D1A">
      <w:pPr>
        <w:spacing w:after="60" w:line="240" w:lineRule="auto"/>
      </w:pPr>
      <w:r>
        <w:rPr>
          <w:rFonts w:ascii="微软雅黑" w:hAnsi="微软雅黑" w:eastAsia="微软雅黑"/>
          <w:sz w:val="21"/>
        </w:rPr>
        <w:t>689. 2026年1-2月各承运商按运费排名前十分别是谁?</w:t>
      </w:r>
    </w:p>
    <w:p w14:paraId="1E5D5B46">
      <w:pPr>
        <w:spacing w:after="60" w:line="240" w:lineRule="auto"/>
      </w:pPr>
      <w:r>
        <w:rPr>
          <w:rFonts w:ascii="微软雅黑" w:hAnsi="微软雅黑" w:eastAsia="微软雅黑"/>
          <w:sz w:val="21"/>
        </w:rPr>
        <w:t>690. 2026年1-2月各承运商按单瓦成本排名前十分别是谁?</w:t>
      </w:r>
    </w:p>
    <w:p w14:paraId="574F2DD6">
      <w:pPr>
        <w:spacing w:after="60" w:line="240" w:lineRule="auto"/>
      </w:pPr>
      <w:r>
        <w:rPr>
          <w:rFonts w:ascii="微软雅黑" w:hAnsi="微软雅黑" w:eastAsia="微软雅黑"/>
          <w:sz w:val="21"/>
        </w:rPr>
        <w:t>691. 客户名写成“客户:华润新能源(皮山)有限公司”和“华润新能源(皮山)有限公司 项目”时,查询结果为什么可能不一致?</w:t>
      </w:r>
    </w:p>
    <w:p w14:paraId="05D3A905">
      <w:pPr>
        <w:spacing w:after="60" w:line="240" w:lineRule="auto"/>
      </w:pPr>
      <w:r>
        <w:rPr>
          <w:rFonts w:ascii="微软雅黑" w:hAnsi="微软雅黑" w:eastAsia="微软雅黑"/>
          <w:sz w:val="21"/>
        </w:rPr>
        <w:t>692. 2026年1月份总发运量是多少MW?总车次是多少?</w:t>
      </w:r>
    </w:p>
    <w:p w14:paraId="318E7A71">
      <w:pPr>
        <w:spacing w:after="60" w:line="240" w:lineRule="auto"/>
      </w:pPr>
      <w:r>
        <w:rPr>
          <w:rFonts w:ascii="微软雅黑" w:hAnsi="微软雅黑" w:eastAsia="微软雅黑"/>
          <w:sz w:val="21"/>
        </w:rPr>
        <w:t>693. 2026年1月份总运费是多少?</w:t>
      </w:r>
    </w:p>
    <w:p w14:paraId="240FDAC0">
      <w:pPr>
        <w:spacing w:after="60" w:line="240" w:lineRule="auto"/>
      </w:pPr>
      <w:r>
        <w:rPr>
          <w:rFonts w:ascii="微软雅黑" w:hAnsi="微软雅黑" w:eastAsia="微软雅黑"/>
          <w:sz w:val="21"/>
        </w:rPr>
        <w:t>694. 2026年1月份单瓦运输成本是多少?</w:t>
      </w:r>
    </w:p>
    <w:p w14:paraId="334086E1">
      <w:pPr>
        <w:spacing w:after="60" w:line="240" w:lineRule="auto"/>
      </w:pPr>
      <w:r>
        <w:rPr>
          <w:rFonts w:ascii="微软雅黑" w:hAnsi="微软雅黑" w:eastAsia="微软雅黑"/>
          <w:sz w:val="21"/>
        </w:rPr>
        <w:t>695. 2026年1月份额外费用总额是多少?请列项目、金额和原因。</w:t>
      </w:r>
    </w:p>
    <w:p w14:paraId="37D81DAB">
      <w:pPr>
        <w:spacing w:after="60" w:line="240" w:lineRule="auto"/>
      </w:pPr>
      <w:r>
        <w:rPr>
          <w:rFonts w:ascii="微软雅黑" w:hAnsi="微软雅黑" w:eastAsia="微软雅黑"/>
          <w:sz w:val="21"/>
        </w:rPr>
        <w:t>696. 2026年2月份总发运量是多少MW?总车次是多少?</w:t>
      </w:r>
    </w:p>
    <w:p w14:paraId="0BCDF345">
      <w:pPr>
        <w:spacing w:after="60" w:line="240" w:lineRule="auto"/>
      </w:pPr>
      <w:r>
        <w:rPr>
          <w:rFonts w:ascii="微软雅黑" w:hAnsi="微软雅黑" w:eastAsia="微软雅黑"/>
          <w:sz w:val="21"/>
        </w:rPr>
        <w:t>697. 2026年2月份总运费是多少?</w:t>
      </w:r>
    </w:p>
    <w:p w14:paraId="4AA7C9CF">
      <w:pPr>
        <w:spacing w:after="60" w:line="240" w:lineRule="auto"/>
      </w:pPr>
      <w:r>
        <w:rPr>
          <w:rFonts w:ascii="微软雅黑" w:hAnsi="微软雅黑" w:eastAsia="微软雅黑"/>
          <w:sz w:val="21"/>
        </w:rPr>
        <w:t>698. 2026年2月份单瓦运输成本是多少?</w:t>
      </w:r>
    </w:p>
    <w:p w14:paraId="66BB0264">
      <w:pPr>
        <w:spacing w:after="60" w:line="240" w:lineRule="auto"/>
      </w:pPr>
      <w:r>
        <w:rPr>
          <w:rFonts w:ascii="微软雅黑" w:hAnsi="微软雅黑" w:eastAsia="微软雅黑"/>
          <w:sz w:val="21"/>
        </w:rPr>
        <w:t>699. 2026年2月份额外费用总额是多少?请列项目、金额和原因。</w:t>
      </w:r>
    </w:p>
    <w:p w14:paraId="645BCFFF">
      <w:pPr>
        <w:spacing w:after="60" w:line="240" w:lineRule="auto"/>
      </w:pPr>
      <w:r>
        <w:rPr>
          <w:rFonts w:ascii="微软雅黑" w:hAnsi="微软雅黑" w:eastAsia="微软雅黑"/>
          <w:sz w:val="21"/>
        </w:rPr>
        <w:t>700. 2026年1-2月累计总发运量是多少MW?总车次是多少?</w:t>
      </w:r>
    </w:p>
    <w:p w14:paraId="67284E23">
      <w:pPr>
        <w:spacing w:after="60" w:line="240" w:lineRule="auto"/>
      </w:pPr>
      <w:r>
        <w:rPr>
          <w:rFonts w:ascii="微软雅黑" w:hAnsi="微软雅黑" w:eastAsia="微软雅黑"/>
          <w:sz w:val="21"/>
        </w:rPr>
        <w:t>701. 2026年1-2月累计总运费是多少?</w:t>
      </w:r>
    </w:p>
    <w:p w14:paraId="45FFB12B">
      <w:pPr>
        <w:spacing w:after="60" w:line="240" w:lineRule="auto"/>
      </w:pPr>
      <w:r>
        <w:rPr>
          <w:rFonts w:ascii="微软雅黑" w:hAnsi="微软雅黑" w:eastAsia="微软雅黑"/>
          <w:sz w:val="21"/>
        </w:rPr>
        <w:t>702. 2026年1-2月累计单瓦运输成本是多少?</w:t>
      </w:r>
    </w:p>
    <w:p w14:paraId="0D3D5C01">
      <w:pPr>
        <w:spacing w:after="60" w:line="240" w:lineRule="auto"/>
      </w:pPr>
      <w:r>
        <w:rPr>
          <w:rFonts w:ascii="微软雅黑" w:hAnsi="微软雅黑" w:eastAsia="微软雅黑"/>
          <w:sz w:val="21"/>
        </w:rPr>
        <w:t>703. 2026年1-2月累计额外费用总额是多少?请列项目、金额和原因。</w:t>
      </w:r>
    </w:p>
    <w:p w14:paraId="2007EFEA">
      <w:pPr>
        <w:spacing w:after="60" w:line="240" w:lineRule="auto"/>
      </w:pPr>
      <w:r>
        <w:rPr>
          <w:rFonts w:ascii="微软雅黑" w:hAnsi="微软雅黑" w:eastAsia="微软雅黑"/>
          <w:sz w:val="21"/>
        </w:rPr>
        <w:t>704. 2026年1月份合肥基地总发运量是多少MW?</w:t>
      </w:r>
    </w:p>
    <w:p w14:paraId="72BC1751">
      <w:pPr>
        <w:spacing w:after="60" w:line="240" w:lineRule="auto"/>
      </w:pPr>
      <w:r>
        <w:rPr>
          <w:rFonts w:ascii="微软雅黑" w:hAnsi="微软雅黑" w:eastAsia="微软雅黑"/>
          <w:sz w:val="21"/>
        </w:rPr>
        <w:t>705. 2026年1月份合肥基地总运费是多少?</w:t>
      </w:r>
    </w:p>
    <w:p w14:paraId="26239F8D">
      <w:pPr>
        <w:spacing w:after="60" w:line="240" w:lineRule="auto"/>
      </w:pPr>
      <w:r>
        <w:rPr>
          <w:rFonts w:ascii="微软雅黑" w:hAnsi="微软雅黑" w:eastAsia="微软雅黑"/>
          <w:sz w:val="21"/>
        </w:rPr>
        <w:t>706. 2026年1月份合肥基地额外费用总额是多少?</w:t>
      </w:r>
    </w:p>
    <w:p w14:paraId="3F114D8B">
      <w:pPr>
        <w:spacing w:after="60" w:line="240" w:lineRule="auto"/>
      </w:pPr>
      <w:r>
        <w:rPr>
          <w:rFonts w:ascii="微软雅黑" w:hAnsi="微软雅黑" w:eastAsia="微软雅黑"/>
          <w:sz w:val="21"/>
        </w:rPr>
        <w:t>707. 2026年2月份合肥基地总发运量是多少MW?</w:t>
      </w:r>
    </w:p>
    <w:p w14:paraId="3E80235D">
      <w:pPr>
        <w:spacing w:after="60" w:line="240" w:lineRule="auto"/>
      </w:pPr>
      <w:r>
        <w:rPr>
          <w:rFonts w:ascii="微软雅黑" w:hAnsi="微软雅黑" w:eastAsia="微软雅黑"/>
          <w:sz w:val="21"/>
        </w:rPr>
        <w:t>708. 2026年2月份合肥基地总运费是多少?</w:t>
      </w:r>
    </w:p>
    <w:p w14:paraId="47DE4001">
      <w:pPr>
        <w:spacing w:after="60" w:line="240" w:lineRule="auto"/>
      </w:pPr>
      <w:r>
        <w:rPr>
          <w:rFonts w:ascii="微软雅黑" w:hAnsi="微软雅黑" w:eastAsia="微软雅黑"/>
          <w:sz w:val="21"/>
        </w:rPr>
        <w:t>709. 2026年2月份合肥基地额外费用总额是多少?</w:t>
      </w:r>
    </w:p>
    <w:p w14:paraId="4B91A020">
      <w:pPr>
        <w:spacing w:after="60" w:line="240" w:lineRule="auto"/>
      </w:pPr>
      <w:r>
        <w:rPr>
          <w:rFonts w:ascii="微软雅黑" w:hAnsi="微软雅黑" w:eastAsia="微软雅黑"/>
          <w:sz w:val="21"/>
        </w:rPr>
        <w:t>710. 2026年1月份阜宁基地总发运量是多少MW?</w:t>
      </w:r>
    </w:p>
    <w:p w14:paraId="250806D1">
      <w:pPr>
        <w:spacing w:after="60" w:line="240" w:lineRule="auto"/>
      </w:pPr>
      <w:r>
        <w:rPr>
          <w:rFonts w:ascii="微软雅黑" w:hAnsi="微软雅黑" w:eastAsia="微软雅黑"/>
          <w:sz w:val="21"/>
        </w:rPr>
        <w:t>711. 2026年1月份阜宁基地总运费是多少?</w:t>
      </w:r>
    </w:p>
    <w:p w14:paraId="34F157E5">
      <w:pPr>
        <w:spacing w:after="60" w:line="240" w:lineRule="auto"/>
      </w:pPr>
      <w:r>
        <w:rPr>
          <w:rFonts w:ascii="微软雅黑" w:hAnsi="微软雅黑" w:eastAsia="微软雅黑"/>
          <w:sz w:val="21"/>
        </w:rPr>
        <w:t>712. 2026年1月份阜宁基地额外费用总额是多少?</w:t>
      </w:r>
    </w:p>
    <w:p w14:paraId="1F8EE2AF">
      <w:pPr>
        <w:spacing w:after="60" w:line="240" w:lineRule="auto"/>
      </w:pPr>
      <w:r>
        <w:rPr>
          <w:rFonts w:ascii="微软雅黑" w:hAnsi="微软雅黑" w:eastAsia="微软雅黑"/>
          <w:sz w:val="21"/>
        </w:rPr>
        <w:t>713. 2026年2月份阜宁基地总发运量是多少MW?</w:t>
      </w:r>
    </w:p>
    <w:p w14:paraId="0FEB2C17">
      <w:pPr>
        <w:spacing w:after="60" w:line="240" w:lineRule="auto"/>
      </w:pPr>
      <w:r>
        <w:rPr>
          <w:rFonts w:ascii="微软雅黑" w:hAnsi="微软雅黑" w:eastAsia="微软雅黑"/>
          <w:sz w:val="21"/>
        </w:rPr>
        <w:t>714. 2026年2月份阜宁基地总运费是多少?</w:t>
      </w:r>
    </w:p>
    <w:p w14:paraId="17588A41">
      <w:pPr>
        <w:spacing w:after="60" w:line="240" w:lineRule="auto"/>
      </w:pPr>
      <w:r>
        <w:rPr>
          <w:rFonts w:ascii="微软雅黑" w:hAnsi="微软雅黑" w:eastAsia="微软雅黑"/>
          <w:sz w:val="21"/>
        </w:rPr>
        <w:t>715. 2026年2月份阜宁基地额外费用总额是多少?</w:t>
      </w:r>
    </w:p>
    <w:p w14:paraId="3BA1618E">
      <w:pPr>
        <w:spacing w:after="60" w:line="240" w:lineRule="auto"/>
      </w:pPr>
      <w:r>
        <w:rPr>
          <w:rFonts w:ascii="微软雅黑" w:hAnsi="微软雅黑" w:eastAsia="微软雅黑"/>
          <w:sz w:val="21"/>
        </w:rPr>
        <w:t>716. 2026年1月份运输方式为铁路的运输总量是多少MW?</w:t>
      </w:r>
    </w:p>
    <w:p w14:paraId="30C72C4D">
      <w:pPr>
        <w:spacing w:after="60" w:line="240" w:lineRule="auto"/>
      </w:pPr>
      <w:r>
        <w:rPr>
          <w:rFonts w:ascii="微软雅黑" w:hAnsi="微软雅黑" w:eastAsia="微软雅黑"/>
          <w:sz w:val="21"/>
        </w:rPr>
        <w:t>717. 2026年1月份运输方式为铁路的总运费是多少?</w:t>
      </w:r>
    </w:p>
    <w:p w14:paraId="4787FFCB">
      <w:pPr>
        <w:spacing w:after="60" w:line="240" w:lineRule="auto"/>
      </w:pPr>
      <w:r>
        <w:rPr>
          <w:rFonts w:ascii="微软雅黑" w:hAnsi="微软雅黑" w:eastAsia="微软雅黑"/>
          <w:sz w:val="21"/>
        </w:rPr>
        <w:t>718. 2026年2月份运输方式为铁路的运输总量是多少MW?</w:t>
      </w:r>
    </w:p>
    <w:p w14:paraId="1430E303">
      <w:pPr>
        <w:spacing w:after="60" w:line="240" w:lineRule="auto"/>
      </w:pPr>
      <w:r>
        <w:rPr>
          <w:rFonts w:ascii="微软雅黑" w:hAnsi="微软雅黑" w:eastAsia="微软雅黑"/>
          <w:sz w:val="21"/>
        </w:rPr>
        <w:t>719. 2026年2月份运输方式为铁路的总运费是多少?</w:t>
      </w:r>
    </w:p>
    <w:p w14:paraId="75395B9B">
      <w:pPr>
        <w:spacing w:after="60" w:line="240" w:lineRule="auto"/>
      </w:pPr>
      <w:r>
        <w:rPr>
          <w:rFonts w:ascii="微软雅黑" w:hAnsi="微软雅黑" w:eastAsia="微软雅黑"/>
          <w:sz w:val="21"/>
        </w:rPr>
        <w:t>720. 2026年1-2月累计运输方式为铁路的运输总量是多少MW?</w:t>
      </w:r>
    </w:p>
    <w:p w14:paraId="700AE58E">
      <w:pPr>
        <w:spacing w:after="60" w:line="240" w:lineRule="auto"/>
      </w:pPr>
      <w:r>
        <w:rPr>
          <w:rFonts w:ascii="微软雅黑" w:hAnsi="微软雅黑" w:eastAsia="微软雅黑"/>
          <w:sz w:val="21"/>
        </w:rPr>
        <w:t>721. 2026年1-2月累计运输方式为铁路的总运费是多少?</w:t>
      </w:r>
    </w:p>
    <w:p w14:paraId="0562EC51">
      <w:pPr>
        <w:spacing w:after="60" w:line="240" w:lineRule="auto"/>
      </w:pPr>
      <w:r>
        <w:rPr>
          <w:rFonts w:ascii="微软雅黑" w:hAnsi="微软雅黑" w:eastAsia="微软雅黑"/>
          <w:sz w:val="21"/>
        </w:rPr>
        <w:t>722. 2026年1月份运输方式为公路的运输总量是多少MW?</w:t>
      </w:r>
    </w:p>
    <w:p w14:paraId="79AD6374">
      <w:pPr>
        <w:spacing w:after="60" w:line="240" w:lineRule="auto"/>
      </w:pPr>
      <w:r>
        <w:rPr>
          <w:rFonts w:ascii="微软雅黑" w:hAnsi="微软雅黑" w:eastAsia="微软雅黑"/>
          <w:sz w:val="21"/>
        </w:rPr>
        <w:t>723. 2026年1月份运输方式为公路的总运费是多少?</w:t>
      </w:r>
    </w:p>
    <w:p w14:paraId="4BC1719E">
      <w:pPr>
        <w:spacing w:after="60" w:line="240" w:lineRule="auto"/>
      </w:pPr>
      <w:r>
        <w:rPr>
          <w:rFonts w:ascii="微软雅黑" w:hAnsi="微软雅黑" w:eastAsia="微软雅黑"/>
          <w:sz w:val="21"/>
        </w:rPr>
        <w:t>724. 2026年2月份运输方式为公路的运输总量是多少MW?</w:t>
      </w:r>
    </w:p>
    <w:p w14:paraId="034968B3">
      <w:pPr>
        <w:spacing w:after="60" w:line="240" w:lineRule="auto"/>
      </w:pPr>
      <w:r>
        <w:rPr>
          <w:rFonts w:ascii="微软雅黑" w:hAnsi="微软雅黑" w:eastAsia="微软雅黑"/>
          <w:sz w:val="21"/>
        </w:rPr>
        <w:t>725. 2026年2月份运输方式为公路的总运费是多少?</w:t>
      </w:r>
    </w:p>
    <w:p w14:paraId="333AFE5E">
      <w:pPr>
        <w:spacing w:after="60" w:line="240" w:lineRule="auto"/>
      </w:pPr>
      <w:r>
        <w:rPr>
          <w:rFonts w:ascii="微软雅黑" w:hAnsi="微软雅黑" w:eastAsia="微软雅黑"/>
          <w:sz w:val="21"/>
        </w:rPr>
        <w:t>726. 2026年1-2月累计运输方式为公路的运输总量是多少MW?</w:t>
      </w:r>
    </w:p>
    <w:p w14:paraId="1F4AAE86">
      <w:pPr>
        <w:spacing w:after="60" w:line="240" w:lineRule="auto"/>
      </w:pPr>
      <w:r>
        <w:rPr>
          <w:rFonts w:ascii="微软雅黑" w:hAnsi="微软雅黑" w:eastAsia="微软雅黑"/>
          <w:sz w:val="21"/>
        </w:rPr>
        <w:t>727. 2026年1-2月累计运输方式为公路的总运费是多少?</w:t>
      </w:r>
    </w:p>
    <w:p w14:paraId="4E701622">
      <w:pPr>
        <w:spacing w:after="60" w:line="240" w:lineRule="auto"/>
      </w:pPr>
      <w:r>
        <w:rPr>
          <w:rFonts w:ascii="微软雅黑" w:hAnsi="微软雅黑" w:eastAsia="微软雅黑"/>
          <w:sz w:val="21"/>
        </w:rPr>
        <w:t>728. 2026年1月份晶茂物流总计运费是多少钱?</w:t>
      </w:r>
    </w:p>
    <w:p w14:paraId="17AA0853">
      <w:pPr>
        <w:spacing w:after="60" w:line="240" w:lineRule="auto"/>
      </w:pPr>
      <w:r>
        <w:rPr>
          <w:rFonts w:ascii="微软雅黑" w:hAnsi="微软雅黑" w:eastAsia="微软雅黑"/>
          <w:sz w:val="21"/>
        </w:rPr>
        <w:t>729. 2026年1月份晶茂物流总发运量是多少MW?</w:t>
      </w:r>
    </w:p>
    <w:p w14:paraId="42B1FD93">
      <w:pPr>
        <w:spacing w:after="60" w:line="240" w:lineRule="auto"/>
      </w:pPr>
      <w:r>
        <w:rPr>
          <w:rFonts w:ascii="微软雅黑" w:hAnsi="微软雅黑" w:eastAsia="微软雅黑"/>
          <w:sz w:val="21"/>
        </w:rPr>
        <w:t>730. 2026年2月份晶茂物流总计运费是多少钱?</w:t>
      </w:r>
    </w:p>
    <w:p w14:paraId="142A67B9">
      <w:pPr>
        <w:spacing w:after="60" w:line="240" w:lineRule="auto"/>
      </w:pPr>
      <w:r>
        <w:rPr>
          <w:rFonts w:ascii="微软雅黑" w:hAnsi="微软雅黑" w:eastAsia="微软雅黑"/>
          <w:sz w:val="21"/>
        </w:rPr>
        <w:t>731. 2026年2月份晶茂物流总发运量是多少MW?</w:t>
      </w:r>
    </w:p>
    <w:p w14:paraId="3B5479FC">
      <w:pPr>
        <w:spacing w:after="60" w:line="240" w:lineRule="auto"/>
      </w:pPr>
      <w:r>
        <w:rPr>
          <w:rFonts w:ascii="微软雅黑" w:hAnsi="微软雅黑" w:eastAsia="微软雅黑"/>
          <w:sz w:val="21"/>
        </w:rPr>
        <w:t>732. 2026年1月份苏州晶茂物流总计运费是多少钱?</w:t>
      </w:r>
    </w:p>
    <w:p w14:paraId="519FE84E">
      <w:pPr>
        <w:spacing w:after="60" w:line="240" w:lineRule="auto"/>
      </w:pPr>
      <w:r>
        <w:rPr>
          <w:rFonts w:ascii="微软雅黑" w:hAnsi="微软雅黑" w:eastAsia="微软雅黑"/>
          <w:sz w:val="21"/>
        </w:rPr>
        <w:t>733. 2026年1月份苏州晶茂物流总发运量是多少MW?</w:t>
      </w:r>
    </w:p>
    <w:p w14:paraId="31110A22">
      <w:pPr>
        <w:spacing w:after="60" w:line="240" w:lineRule="auto"/>
      </w:pPr>
      <w:r>
        <w:rPr>
          <w:rFonts w:ascii="微软雅黑" w:hAnsi="微软雅黑" w:eastAsia="微软雅黑"/>
          <w:sz w:val="21"/>
        </w:rPr>
        <w:t>734. 2026年2月份苏州晶茂物流总计运费是多少钱?</w:t>
      </w:r>
    </w:p>
    <w:p w14:paraId="0A33A83E">
      <w:pPr>
        <w:spacing w:after="60" w:line="240" w:lineRule="auto"/>
      </w:pPr>
      <w:r>
        <w:rPr>
          <w:rFonts w:ascii="微软雅黑" w:hAnsi="微软雅黑" w:eastAsia="微软雅黑"/>
          <w:sz w:val="21"/>
        </w:rPr>
        <w:t>735. 2026年2月份苏州晶茂物流总发运量是多少MW?</w:t>
      </w:r>
    </w:p>
    <w:p w14:paraId="0AC3AB8F">
      <w:pPr>
        <w:spacing w:after="60" w:line="240" w:lineRule="auto"/>
      </w:pPr>
      <w:r>
        <w:rPr>
          <w:rFonts w:ascii="微软雅黑" w:hAnsi="微软雅黑" w:eastAsia="微软雅黑"/>
          <w:sz w:val="21"/>
        </w:rPr>
        <w:t>736. 2026年1月份英赋嘉总计运费是多少钱?</w:t>
      </w:r>
    </w:p>
    <w:p w14:paraId="101AFC48">
      <w:pPr>
        <w:spacing w:after="60" w:line="240" w:lineRule="auto"/>
      </w:pPr>
      <w:r>
        <w:rPr>
          <w:rFonts w:ascii="微软雅黑" w:hAnsi="微软雅黑" w:eastAsia="微软雅黑"/>
          <w:sz w:val="21"/>
        </w:rPr>
        <w:t>737. 2026年1月份英赋嘉总发运量是多少MW?</w:t>
      </w:r>
    </w:p>
    <w:p w14:paraId="6658F117">
      <w:pPr>
        <w:spacing w:after="60" w:line="240" w:lineRule="auto"/>
      </w:pPr>
      <w:r>
        <w:rPr>
          <w:rFonts w:ascii="微软雅黑" w:hAnsi="微软雅黑" w:eastAsia="微软雅黑"/>
          <w:sz w:val="21"/>
        </w:rPr>
        <w:t>738. 2026年2月份英赋嘉总计运费是多少钱?</w:t>
      </w:r>
    </w:p>
    <w:p w14:paraId="2D3F2949">
      <w:pPr>
        <w:spacing w:after="60" w:line="240" w:lineRule="auto"/>
      </w:pPr>
      <w:r>
        <w:rPr>
          <w:rFonts w:ascii="微软雅黑" w:hAnsi="微软雅黑" w:eastAsia="微软雅黑"/>
          <w:sz w:val="21"/>
        </w:rPr>
        <w:t>739. 2026年2月份英赋嘉总发运量是多少MW?</w:t>
      </w:r>
    </w:p>
    <w:p w14:paraId="020D0F27">
      <w:pPr>
        <w:spacing w:after="60" w:line="240" w:lineRule="auto"/>
      </w:pPr>
      <w:r>
        <w:rPr>
          <w:rFonts w:ascii="微软雅黑" w:hAnsi="微软雅黑" w:eastAsia="微软雅黑"/>
          <w:sz w:val="21"/>
        </w:rPr>
        <w:t>740. 2026年辅料送样总费用是多少?</w:t>
      </w:r>
    </w:p>
    <w:p w14:paraId="1931E351">
      <w:pPr>
        <w:spacing w:after="60" w:line="240" w:lineRule="auto"/>
      </w:pPr>
      <w:r>
        <w:rPr>
          <w:rFonts w:ascii="微软雅黑" w:hAnsi="微软雅黑" w:eastAsia="微软雅黑"/>
          <w:sz w:val="21"/>
        </w:rPr>
        <w:t>741. 2026年辅料送样总发运量是多少?</w:t>
      </w:r>
    </w:p>
    <w:p w14:paraId="4E5CA37F">
      <w:pPr>
        <w:spacing w:after="60" w:line="240" w:lineRule="auto"/>
      </w:pPr>
      <w:r>
        <w:rPr>
          <w:rFonts w:ascii="微软雅黑" w:hAnsi="微软雅黑" w:eastAsia="微软雅黑"/>
          <w:sz w:val="21"/>
        </w:rPr>
        <w:t>742. 2026年经营计划总费用是多少?</w:t>
      </w:r>
    </w:p>
    <w:p w14:paraId="6E3C7151">
      <w:pPr>
        <w:spacing w:after="60" w:line="240" w:lineRule="auto"/>
      </w:pPr>
      <w:r>
        <w:rPr>
          <w:rFonts w:ascii="微软雅黑" w:hAnsi="微软雅黑" w:eastAsia="微软雅黑"/>
          <w:sz w:val="21"/>
        </w:rPr>
        <w:t>743. 2026年经营计划总发运量是多少?</w:t>
      </w:r>
    </w:p>
    <w:p w14:paraId="478548EC">
      <w:pPr>
        <w:spacing w:after="60" w:line="240" w:lineRule="auto"/>
      </w:pPr>
      <w:r>
        <w:rPr>
          <w:rFonts w:ascii="微软雅黑" w:hAnsi="微软雅黑" w:eastAsia="微软雅黑"/>
          <w:sz w:val="21"/>
        </w:rPr>
        <w:t>744. 2026年刘娟用车总费用是多少?</w:t>
      </w:r>
    </w:p>
    <w:p w14:paraId="1DF5082A">
      <w:pPr>
        <w:spacing w:after="60" w:line="240" w:lineRule="auto"/>
      </w:pPr>
      <w:r>
        <w:rPr>
          <w:rFonts w:ascii="微软雅黑" w:hAnsi="微软雅黑" w:eastAsia="微软雅黑"/>
          <w:sz w:val="21"/>
        </w:rPr>
        <w:t>745. 2026年刘娟用车总发运量是多少?</w:t>
      </w:r>
    </w:p>
    <w:p w14:paraId="26D8BF21">
      <w:pPr>
        <w:spacing w:after="60" w:line="240" w:lineRule="auto"/>
      </w:pPr>
      <w:r>
        <w:rPr>
          <w:rFonts w:ascii="微软雅黑" w:hAnsi="微软雅黑" w:eastAsia="微软雅黑"/>
          <w:sz w:val="21"/>
        </w:rPr>
        <w:t>746. 2026年各任务状态的数量分别是多少?</w:t>
      </w:r>
    </w:p>
    <w:p w14:paraId="365E4F92">
      <w:pPr>
        <w:spacing w:after="60" w:line="240" w:lineRule="auto"/>
      </w:pPr>
      <w:r>
        <w:rPr>
          <w:rFonts w:ascii="微软雅黑" w:hAnsi="微软雅黑" w:eastAsia="微软雅黑"/>
          <w:sz w:val="21"/>
        </w:rPr>
        <w:t>747. 2026年司机手机号与身份证号是否存在一人多号或一号多人情况?</w:t>
      </w:r>
    </w:p>
    <w:p w14:paraId="0498976D">
      <w:pPr>
        <w:spacing w:after="60" w:line="240" w:lineRule="auto"/>
      </w:pPr>
      <w:r>
        <w:rPr>
          <w:rFonts w:ascii="微软雅黑" w:hAnsi="微软雅黑" w:eastAsia="微软雅黑"/>
          <w:sz w:val="21"/>
        </w:rPr>
        <w:t>748. 请把2023年、2024年、2025年的总发运量、总发运件数、总运费、车辆数或车次、平均元/瓦汇总成一张年度经营总表？</w:t>
      </w:r>
    </w:p>
    <w:p w14:paraId="3F10E1A0">
      <w:pPr>
        <w:spacing w:after="60" w:line="240" w:lineRule="auto"/>
      </w:pPr>
      <w:r>
        <w:rPr>
          <w:rFonts w:ascii="微软雅黑" w:hAnsi="微软雅黑" w:eastAsia="微软雅黑"/>
          <w:sz w:val="21"/>
        </w:rPr>
        <w:t>749. 请按月份把2023年至2025年的总发运量做成宽表，行是月份，列是年份，单元格为发运量MW？</w:t>
      </w:r>
    </w:p>
    <w:p w14:paraId="04EAE803">
      <w:pPr>
        <w:spacing w:after="60" w:line="240" w:lineRule="auto"/>
      </w:pPr>
      <w:r>
        <w:rPr>
          <w:rFonts w:ascii="微软雅黑" w:hAnsi="微软雅黑" w:eastAsia="微软雅黑"/>
          <w:sz w:val="21"/>
        </w:rPr>
        <w:t>750. 请按月份把2023年至2025年的总运费做成宽表，行是月份，列是年份，单元格为总费用？</w:t>
      </w:r>
    </w:p>
    <w:p w14:paraId="08A9FDD8">
      <w:pPr>
        <w:spacing w:after="60" w:line="240" w:lineRule="auto"/>
      </w:pPr>
      <w:r>
        <w:rPr>
          <w:rFonts w:ascii="微软雅黑" w:hAnsi="微软雅黑" w:eastAsia="微软雅黑"/>
          <w:sz w:val="21"/>
        </w:rPr>
        <w:t>751. 请按月份把2023年至2025年的平均元/瓦做成对比表，并标出每年最高和最低月份？</w:t>
      </w:r>
    </w:p>
    <w:p w14:paraId="261294D5">
      <w:pPr>
        <w:spacing w:after="60" w:line="240" w:lineRule="auto"/>
      </w:pPr>
      <w:r>
        <w:rPr>
          <w:rFonts w:ascii="微软雅黑" w:hAnsi="微软雅黑" w:eastAsia="微软雅黑"/>
          <w:sz w:val="21"/>
        </w:rPr>
        <w:t>752. 请把2023年至2025年每个月的发运件数、发运瓦数、总费用、平均元/瓦放在同一张明细汇总表里？</w:t>
      </w:r>
    </w:p>
    <w:p w14:paraId="3293DA02">
      <w:pPr>
        <w:spacing w:after="60" w:line="240" w:lineRule="auto"/>
      </w:pPr>
      <w:r>
        <w:rPr>
          <w:rFonts w:ascii="微软雅黑" w:hAnsi="微软雅黑" w:eastAsia="微软雅黑"/>
          <w:sz w:val="21"/>
        </w:rPr>
        <w:t>753. 请按年度统计历史台账中计划发运件数、实际发运件数和达标率，并用年度对比表展示？</w:t>
      </w:r>
    </w:p>
    <w:p w14:paraId="1741980A">
      <w:pPr>
        <w:spacing w:after="60" w:line="240" w:lineRule="auto"/>
      </w:pPr>
      <w:r>
        <w:rPr>
          <w:rFonts w:ascii="微软雅黑" w:hAnsi="微软雅黑" w:eastAsia="微软雅黑"/>
          <w:sz w:val="21"/>
        </w:rPr>
        <w:t>754. 请按年度和季度汇总发运量、发运件数、总费用、车次或车辆数，并生成季度经营汇总表？</w:t>
      </w:r>
    </w:p>
    <w:p w14:paraId="27ACD501">
      <w:pPr>
        <w:spacing w:after="60" w:line="240" w:lineRule="auto"/>
      </w:pPr>
      <w:r>
        <w:rPr>
          <w:rFonts w:ascii="微软雅黑" w:hAnsi="微软雅黑" w:eastAsia="微软雅黑"/>
          <w:sz w:val="21"/>
        </w:rPr>
        <w:t>755. 请把2023年至2025年的发运量按年度、季度、区域三层维度汇总成透视表？</w:t>
      </w:r>
    </w:p>
    <w:p w14:paraId="5E4667C2">
      <w:pPr>
        <w:spacing w:after="60" w:line="240" w:lineRule="auto"/>
      </w:pPr>
      <w:r>
        <w:rPr>
          <w:rFonts w:ascii="微软雅黑" w:hAnsi="微软雅黑" w:eastAsia="微软雅黑"/>
          <w:sz w:val="21"/>
        </w:rPr>
        <w:t>756. 请把2023年至2025年的总费用按年度、季度、始发地三层维度汇总成透视表？</w:t>
      </w:r>
    </w:p>
    <w:p w14:paraId="4912C6D8">
      <w:pPr>
        <w:spacing w:after="60" w:line="240" w:lineRule="auto"/>
      </w:pPr>
      <w:r>
        <w:rPr>
          <w:rFonts w:ascii="微软雅黑" w:hAnsi="微软雅黑" w:eastAsia="微软雅黑"/>
          <w:sz w:val="21"/>
        </w:rPr>
        <w:t>757. 请按年度输出历史台账中运输方式、区域、始发地三者组合的发运量交叉表？</w:t>
      </w:r>
    </w:p>
    <w:p w14:paraId="40759E1A">
      <w:pPr>
        <w:spacing w:after="60" w:line="240" w:lineRule="auto"/>
      </w:pPr>
      <w:r>
        <w:rPr>
          <w:rFonts w:ascii="微软雅黑" w:hAnsi="微软雅黑" w:eastAsia="微软雅黑"/>
          <w:sz w:val="21"/>
        </w:rPr>
        <w:t>758. 请把2023年至2025年各月发运量同比变化额和变化率做成月份对比表？</w:t>
      </w:r>
    </w:p>
    <w:p w14:paraId="012D37BC">
      <w:pPr>
        <w:spacing w:after="60" w:line="240" w:lineRule="auto"/>
      </w:pPr>
      <w:r>
        <w:rPr>
          <w:rFonts w:ascii="微软雅黑" w:hAnsi="微软雅黑" w:eastAsia="微软雅黑"/>
          <w:sz w:val="21"/>
        </w:rPr>
        <w:t>759. 请把2023年至2025年各月总费用同比变化额和变化率做成月份对比表？</w:t>
      </w:r>
    </w:p>
    <w:p w14:paraId="0596131B">
      <w:pPr>
        <w:spacing w:after="60" w:line="240" w:lineRule="auto"/>
      </w:pPr>
      <w:r>
        <w:rPr>
          <w:rFonts w:ascii="微软雅黑" w:hAnsi="微软雅黑" w:eastAsia="微软雅黑"/>
          <w:sz w:val="21"/>
        </w:rPr>
        <w:t>760. 请按年汇总历史台账中各区域发运量占比和运费占比，并做成区域份额表？</w:t>
      </w:r>
    </w:p>
    <w:p w14:paraId="2645CB9D">
      <w:pPr>
        <w:spacing w:after="60" w:line="240" w:lineRule="auto"/>
      </w:pPr>
      <w:r>
        <w:rPr>
          <w:rFonts w:ascii="微软雅黑" w:hAnsi="微软雅黑" w:eastAsia="微软雅黑"/>
          <w:sz w:val="21"/>
        </w:rPr>
        <w:t>761. 请按年汇总历史台账中各始发地发运量占比和运费占比，并做成基地份额表？</w:t>
      </w:r>
    </w:p>
    <w:p w14:paraId="28D43515">
      <w:pPr>
        <w:spacing w:after="60" w:line="240" w:lineRule="auto"/>
      </w:pPr>
      <w:r>
        <w:rPr>
          <w:rFonts w:ascii="微软雅黑" w:hAnsi="微软雅黑" w:eastAsia="微软雅黑"/>
          <w:sz w:val="21"/>
        </w:rPr>
        <w:t>762. 请把2023年至2025年各年度的前十大发货省份列成排行榜，并同时展示发运量和总费用？</w:t>
      </w:r>
    </w:p>
    <w:p w14:paraId="050DF943">
      <w:pPr>
        <w:spacing w:after="60" w:line="240" w:lineRule="auto"/>
      </w:pPr>
      <w:r>
        <w:rPr>
          <w:rFonts w:ascii="微软雅黑" w:hAnsi="微软雅黑" w:eastAsia="微软雅黑"/>
          <w:sz w:val="21"/>
        </w:rPr>
        <w:t>763. 请把2023年至2025年各年度的前十大收货城市列成排行榜，并同时展示车次和平均单价/车？</w:t>
      </w:r>
    </w:p>
    <w:p w14:paraId="7C4769BF">
      <w:pPr>
        <w:spacing w:after="60" w:line="240" w:lineRule="auto"/>
      </w:pPr>
      <w:r>
        <w:rPr>
          <w:rFonts w:ascii="微软雅黑" w:hAnsi="微软雅黑" w:eastAsia="微软雅黑"/>
          <w:sz w:val="21"/>
        </w:rPr>
        <w:t>764. 请按年度统计每个区域的平均运输距离、平均单价/车、平均元/瓦，并用区域经营分析表展示？</w:t>
      </w:r>
    </w:p>
    <w:p w14:paraId="33EBFD89">
      <w:pPr>
        <w:spacing w:after="60" w:line="240" w:lineRule="auto"/>
      </w:pPr>
      <w:r>
        <w:rPr>
          <w:rFonts w:ascii="微软雅黑" w:hAnsi="微软雅黑" w:eastAsia="微软雅黑"/>
          <w:sz w:val="21"/>
        </w:rPr>
        <w:t>765. 请按年度统计每个始发地的平均运输距离、平均单价/车、平均元/瓦，并用基地经营分析表展示？</w:t>
      </w:r>
    </w:p>
    <w:p w14:paraId="1438BB93">
      <w:pPr>
        <w:spacing w:after="60" w:line="240" w:lineRule="auto"/>
      </w:pPr>
      <w:r>
        <w:rPr>
          <w:rFonts w:ascii="微软雅黑" w:hAnsi="微软雅黑" w:eastAsia="微软雅黑"/>
          <w:sz w:val="21"/>
        </w:rPr>
        <w:t>766. 请把2023年各区域的发运量、总费用、车辆数或车次、平均元/瓦汇总成一张区域经营表？</w:t>
      </w:r>
    </w:p>
    <w:p w14:paraId="3535A0AD">
      <w:pPr>
        <w:spacing w:after="60" w:line="240" w:lineRule="auto"/>
      </w:pPr>
      <w:r>
        <w:rPr>
          <w:rFonts w:ascii="微软雅黑" w:hAnsi="微软雅黑" w:eastAsia="微软雅黑"/>
          <w:sz w:val="21"/>
        </w:rPr>
        <w:t>767. 请把2023年各省份的发运量、总费用、平均单价/车、平均元/瓦按费用从高到低排序展示？</w:t>
      </w:r>
    </w:p>
    <w:p w14:paraId="7781EF13">
      <w:pPr>
        <w:spacing w:after="60" w:line="240" w:lineRule="auto"/>
      </w:pPr>
      <w:r>
        <w:rPr>
          <w:rFonts w:ascii="微软雅黑" w:hAnsi="微软雅黑" w:eastAsia="微软雅黑"/>
          <w:sz w:val="21"/>
        </w:rPr>
        <w:t>768. 请把2023年各城市的发运件数、发运瓦数、总费用做成城市明细排行榜，取前20名？</w:t>
      </w:r>
    </w:p>
    <w:p w14:paraId="06813821">
      <w:pPr>
        <w:spacing w:after="60" w:line="240" w:lineRule="auto"/>
      </w:pPr>
      <w:r>
        <w:rPr>
          <w:rFonts w:ascii="微软雅黑" w:hAnsi="微软雅黑" w:eastAsia="微软雅黑"/>
          <w:sz w:val="21"/>
        </w:rPr>
        <w:t>769. 请把2023年各区域按月份拆分的发运量做成“区域×月份”矩阵表？</w:t>
      </w:r>
    </w:p>
    <w:p w14:paraId="6847BBBF">
      <w:pPr>
        <w:spacing w:after="60" w:line="240" w:lineRule="auto"/>
      </w:pPr>
      <w:r>
        <w:rPr>
          <w:rFonts w:ascii="微软雅黑" w:hAnsi="微软雅黑" w:eastAsia="微软雅黑"/>
          <w:sz w:val="21"/>
        </w:rPr>
        <w:t>770. 请把2023年各区域按月份拆分的总费用做成“区域×月份”矩阵表？</w:t>
      </w:r>
    </w:p>
    <w:p w14:paraId="085838D6">
      <w:pPr>
        <w:spacing w:after="60" w:line="240" w:lineRule="auto"/>
      </w:pPr>
      <w:r>
        <w:rPr>
          <w:rFonts w:ascii="微软雅黑" w:hAnsi="微软雅黑" w:eastAsia="微软雅黑"/>
          <w:sz w:val="21"/>
        </w:rPr>
        <w:t>771. 请把2023年各省份按运输方式拆分的发运量和费用做成二维交叉表？</w:t>
      </w:r>
    </w:p>
    <w:p w14:paraId="496F9E2F">
      <w:pPr>
        <w:spacing w:after="60" w:line="240" w:lineRule="auto"/>
      </w:pPr>
      <w:r>
        <w:rPr>
          <w:rFonts w:ascii="微软雅黑" w:hAnsi="微软雅黑" w:eastAsia="微软雅黑"/>
          <w:sz w:val="21"/>
        </w:rPr>
        <w:t>772. 请按2023年各区域统计计划发运件数、实际发运件数、缺口件数和达标率，并按缺口件数降序展示？</w:t>
      </w:r>
    </w:p>
    <w:p w14:paraId="41B665E0">
      <w:pPr>
        <w:spacing w:after="60" w:line="240" w:lineRule="auto"/>
      </w:pPr>
      <w:r>
        <w:rPr>
          <w:rFonts w:ascii="微软雅黑" w:hAnsi="微软雅黑" w:eastAsia="微软雅黑"/>
          <w:sz w:val="21"/>
        </w:rPr>
        <w:t>773. 请把2023年各区域的平均路程、最长路程、最短路程做成距离分布表？</w:t>
      </w:r>
    </w:p>
    <w:p w14:paraId="5F528830">
      <w:pPr>
        <w:spacing w:after="60" w:line="240" w:lineRule="auto"/>
      </w:pPr>
      <w:r>
        <w:rPr>
          <w:rFonts w:ascii="微软雅黑" w:hAnsi="微软雅黑" w:eastAsia="微软雅黑"/>
          <w:sz w:val="21"/>
        </w:rPr>
        <w:t>774. 请列出2023年总运费排名前十的省份，并补充对应的发运量、车次、平均元/瓦？</w:t>
      </w:r>
    </w:p>
    <w:p w14:paraId="616C23F7">
      <w:pPr>
        <w:spacing w:after="60" w:line="240" w:lineRule="auto"/>
      </w:pPr>
      <w:r>
        <w:rPr>
          <w:rFonts w:ascii="微软雅黑" w:hAnsi="微软雅黑" w:eastAsia="微软雅黑"/>
          <w:sz w:val="21"/>
        </w:rPr>
        <w:t>775. 请列出2023年总发运量排名前十的客户，并补充对应的总运费、平均单价/车和主要区域？</w:t>
      </w:r>
    </w:p>
    <w:p w14:paraId="24746D3A">
      <w:pPr>
        <w:spacing w:after="60" w:line="240" w:lineRule="auto"/>
      </w:pPr>
      <w:r>
        <w:rPr>
          <w:rFonts w:ascii="微软雅黑" w:hAnsi="微软雅黑" w:eastAsia="微软雅黑"/>
          <w:sz w:val="21"/>
        </w:rPr>
        <w:t>776. 请把2024年各区域的发运量、总费用、车辆数或车次、平均元/瓦汇总成一张区域经营表？</w:t>
      </w:r>
    </w:p>
    <w:p w14:paraId="40A209CF">
      <w:pPr>
        <w:spacing w:after="60" w:line="240" w:lineRule="auto"/>
      </w:pPr>
      <w:r>
        <w:rPr>
          <w:rFonts w:ascii="微软雅黑" w:hAnsi="微软雅黑" w:eastAsia="微软雅黑"/>
          <w:sz w:val="21"/>
        </w:rPr>
        <w:t>777. 请把2024年各省份的发运量、总费用、平均单价/车、平均元/瓦按费用从高到低排序展示？</w:t>
      </w:r>
    </w:p>
    <w:p w14:paraId="1A5CCBB4">
      <w:pPr>
        <w:spacing w:after="60" w:line="240" w:lineRule="auto"/>
      </w:pPr>
      <w:r>
        <w:rPr>
          <w:rFonts w:ascii="微软雅黑" w:hAnsi="微软雅黑" w:eastAsia="微软雅黑"/>
          <w:sz w:val="21"/>
        </w:rPr>
        <w:t>778. 请把2024年各城市的发运件数、发运瓦数、总费用做成城市明细排行榜，取前20名？</w:t>
      </w:r>
    </w:p>
    <w:p w14:paraId="72AF8E13">
      <w:pPr>
        <w:spacing w:after="60" w:line="240" w:lineRule="auto"/>
      </w:pPr>
      <w:r>
        <w:rPr>
          <w:rFonts w:ascii="微软雅黑" w:hAnsi="微软雅黑" w:eastAsia="微软雅黑"/>
          <w:sz w:val="21"/>
        </w:rPr>
        <w:t>779. 请把2024年各区域按月份拆分的发运量做成“区域×月份”矩阵表？</w:t>
      </w:r>
    </w:p>
    <w:p w14:paraId="4021F83F">
      <w:pPr>
        <w:spacing w:after="60" w:line="240" w:lineRule="auto"/>
      </w:pPr>
      <w:r>
        <w:rPr>
          <w:rFonts w:ascii="微软雅黑" w:hAnsi="微软雅黑" w:eastAsia="微软雅黑"/>
          <w:sz w:val="21"/>
        </w:rPr>
        <w:t>780. 请把2024年各区域按月份拆分的总费用做成“区域×月份”矩阵表？</w:t>
      </w:r>
    </w:p>
    <w:p w14:paraId="5FC8BFD0">
      <w:pPr>
        <w:spacing w:after="60" w:line="240" w:lineRule="auto"/>
      </w:pPr>
      <w:r>
        <w:rPr>
          <w:rFonts w:ascii="微软雅黑" w:hAnsi="微软雅黑" w:eastAsia="微软雅黑"/>
          <w:sz w:val="21"/>
        </w:rPr>
        <w:t>781. 请把2024年各省份按运输方式拆分的发运量和费用做成二维交叉表？</w:t>
      </w:r>
    </w:p>
    <w:p w14:paraId="34D8F097">
      <w:pPr>
        <w:spacing w:after="60" w:line="240" w:lineRule="auto"/>
      </w:pPr>
      <w:r>
        <w:rPr>
          <w:rFonts w:ascii="微软雅黑" w:hAnsi="微软雅黑" w:eastAsia="微软雅黑"/>
          <w:sz w:val="21"/>
        </w:rPr>
        <w:t>782. 请按2024年各区域统计计划发运件数、实际发运件数、缺口件数和达标率，并按缺口件数降序展示？</w:t>
      </w:r>
    </w:p>
    <w:p w14:paraId="08B78C1D">
      <w:pPr>
        <w:spacing w:after="60" w:line="240" w:lineRule="auto"/>
      </w:pPr>
      <w:r>
        <w:rPr>
          <w:rFonts w:ascii="微软雅黑" w:hAnsi="微软雅黑" w:eastAsia="微软雅黑"/>
          <w:sz w:val="21"/>
        </w:rPr>
        <w:t>783. 请把2024年各区域的平均路程、最长路程、最短路程做成距离分布表？</w:t>
      </w:r>
    </w:p>
    <w:p w14:paraId="5EF1736A">
      <w:pPr>
        <w:spacing w:after="60" w:line="240" w:lineRule="auto"/>
      </w:pPr>
      <w:r>
        <w:rPr>
          <w:rFonts w:ascii="微软雅黑" w:hAnsi="微软雅黑" w:eastAsia="微软雅黑"/>
          <w:sz w:val="21"/>
        </w:rPr>
        <w:t>784. 请列出2024年总运费排名前十的省份，并补充对应的发运量、车次、平均元/瓦？</w:t>
      </w:r>
    </w:p>
    <w:p w14:paraId="0758A375">
      <w:pPr>
        <w:spacing w:after="60" w:line="240" w:lineRule="auto"/>
      </w:pPr>
      <w:r>
        <w:rPr>
          <w:rFonts w:ascii="微软雅黑" w:hAnsi="微软雅黑" w:eastAsia="微软雅黑"/>
          <w:sz w:val="21"/>
        </w:rPr>
        <w:t>785. 请列出2024年总发运量排名前十的客户，并补充对应的总运费、平均单价/车和主要区域？</w:t>
      </w:r>
    </w:p>
    <w:p w14:paraId="7157FCB9">
      <w:pPr>
        <w:spacing w:after="60" w:line="240" w:lineRule="auto"/>
      </w:pPr>
      <w:r>
        <w:rPr>
          <w:rFonts w:ascii="微软雅黑" w:hAnsi="微软雅黑" w:eastAsia="微软雅黑"/>
          <w:sz w:val="21"/>
        </w:rPr>
        <w:t>786. 请把2025年各区域的发运量、总费用、车辆数或车次、平均元/瓦汇总成一张区域经营表？</w:t>
      </w:r>
    </w:p>
    <w:p w14:paraId="6AA59E75">
      <w:pPr>
        <w:spacing w:after="60" w:line="240" w:lineRule="auto"/>
      </w:pPr>
      <w:r>
        <w:rPr>
          <w:rFonts w:ascii="微软雅黑" w:hAnsi="微软雅黑" w:eastAsia="微软雅黑"/>
          <w:sz w:val="21"/>
        </w:rPr>
        <w:t>787. 请把2025年各省份的发运量、总费用、平均单价/车、平均元/瓦按费用从高到低排序展示？</w:t>
      </w:r>
    </w:p>
    <w:p w14:paraId="6E46D7C2">
      <w:pPr>
        <w:spacing w:after="60" w:line="240" w:lineRule="auto"/>
      </w:pPr>
      <w:r>
        <w:rPr>
          <w:rFonts w:ascii="微软雅黑" w:hAnsi="微软雅黑" w:eastAsia="微软雅黑"/>
          <w:sz w:val="21"/>
        </w:rPr>
        <w:t>788. 请把2025年各城市的发运件数、发运瓦数、总费用做成城市明细排行榜，取前20名？</w:t>
      </w:r>
    </w:p>
    <w:p w14:paraId="1976E23B">
      <w:pPr>
        <w:spacing w:after="60" w:line="240" w:lineRule="auto"/>
      </w:pPr>
      <w:r>
        <w:rPr>
          <w:rFonts w:ascii="微软雅黑" w:hAnsi="微软雅黑" w:eastAsia="微软雅黑"/>
          <w:sz w:val="21"/>
        </w:rPr>
        <w:t>789. 请把2025年各区域按月份拆分的发运量做成“区域×月份”矩阵表？</w:t>
      </w:r>
    </w:p>
    <w:p w14:paraId="09C573F6">
      <w:pPr>
        <w:spacing w:after="60" w:line="240" w:lineRule="auto"/>
      </w:pPr>
      <w:r>
        <w:rPr>
          <w:rFonts w:ascii="微软雅黑" w:hAnsi="微软雅黑" w:eastAsia="微软雅黑"/>
          <w:sz w:val="21"/>
        </w:rPr>
        <w:t>790. 请把2025年各区域按月份拆分的总费用做成“区域×月份”矩阵表？</w:t>
      </w:r>
    </w:p>
    <w:p w14:paraId="41DFBB93">
      <w:pPr>
        <w:spacing w:after="60" w:line="240" w:lineRule="auto"/>
      </w:pPr>
      <w:r>
        <w:rPr>
          <w:rFonts w:ascii="微软雅黑" w:hAnsi="微软雅黑" w:eastAsia="微软雅黑"/>
          <w:sz w:val="21"/>
        </w:rPr>
        <w:t>791. 请把2025年各省份按运输方式拆分的发运量和费用做成二维交叉表？</w:t>
      </w:r>
    </w:p>
    <w:p w14:paraId="7F45A158">
      <w:pPr>
        <w:spacing w:after="60" w:line="240" w:lineRule="auto"/>
      </w:pPr>
      <w:r>
        <w:rPr>
          <w:rFonts w:ascii="微软雅黑" w:hAnsi="微软雅黑" w:eastAsia="微软雅黑"/>
          <w:sz w:val="21"/>
        </w:rPr>
        <w:t>792. 请按2025年各区域统计计划发运件数、实际发运件数、缺口件数和达标率，并按缺口件数降序展示？</w:t>
      </w:r>
    </w:p>
    <w:p w14:paraId="21763665">
      <w:pPr>
        <w:spacing w:after="60" w:line="240" w:lineRule="auto"/>
      </w:pPr>
      <w:r>
        <w:rPr>
          <w:rFonts w:ascii="微软雅黑" w:hAnsi="微软雅黑" w:eastAsia="微软雅黑"/>
          <w:sz w:val="21"/>
        </w:rPr>
        <w:t>793. 请把2025年各区域的平均路程、最长路程、最短路程做成距离分布表？</w:t>
      </w:r>
    </w:p>
    <w:p w14:paraId="76DCC6E8">
      <w:pPr>
        <w:spacing w:after="60" w:line="240" w:lineRule="auto"/>
      </w:pPr>
      <w:r>
        <w:rPr>
          <w:rFonts w:ascii="微软雅黑" w:hAnsi="微软雅黑" w:eastAsia="微软雅黑"/>
          <w:sz w:val="21"/>
        </w:rPr>
        <w:t>794. 请列出2025年总运费排名前十的省份，并补充对应的发运量、车次、平均元/瓦？</w:t>
      </w:r>
    </w:p>
    <w:p w14:paraId="409A2BD9">
      <w:pPr>
        <w:spacing w:after="60" w:line="240" w:lineRule="auto"/>
      </w:pPr>
      <w:r>
        <w:rPr>
          <w:rFonts w:ascii="微软雅黑" w:hAnsi="微软雅黑" w:eastAsia="微软雅黑"/>
          <w:sz w:val="21"/>
        </w:rPr>
        <w:t>795. 请列出2025年总发运量排名前十的客户，并补充对应的总运费、平均单价/车和主要区域？</w:t>
      </w:r>
    </w:p>
    <w:p w14:paraId="77FDC62A">
      <w:pPr>
        <w:spacing w:after="60" w:line="240" w:lineRule="auto"/>
      </w:pPr>
      <w:r>
        <w:rPr>
          <w:rFonts w:ascii="微软雅黑" w:hAnsi="微软雅黑" w:eastAsia="微软雅黑"/>
          <w:sz w:val="21"/>
        </w:rPr>
        <w:t>796. 请统计2023年至2025年华东区域每年的发运量、总费用、平均元/瓦，并用年度对比表展示？</w:t>
      </w:r>
    </w:p>
    <w:p w14:paraId="15A5A0C6">
      <w:pPr>
        <w:spacing w:after="60" w:line="240" w:lineRule="auto"/>
      </w:pPr>
      <w:r>
        <w:rPr>
          <w:rFonts w:ascii="微软雅黑" w:hAnsi="微软雅黑" w:eastAsia="微软雅黑"/>
          <w:sz w:val="21"/>
        </w:rPr>
        <w:t>797. 请把2023年至2025年华东区域按月份汇总的发运量和总费用做成月度明细表？</w:t>
      </w:r>
    </w:p>
    <w:p w14:paraId="31B47357">
      <w:pPr>
        <w:spacing w:after="60" w:line="240" w:lineRule="auto"/>
      </w:pPr>
      <w:r>
        <w:rPr>
          <w:rFonts w:ascii="微软雅黑" w:hAnsi="微软雅黑" w:eastAsia="微软雅黑"/>
          <w:sz w:val="21"/>
        </w:rPr>
        <w:t>798. 请统计华东区域各物流公司的发运量、总费用、平均元/瓦，并按总费用降序展示？</w:t>
      </w:r>
    </w:p>
    <w:p w14:paraId="3EE0E794">
      <w:pPr>
        <w:spacing w:after="60" w:line="240" w:lineRule="auto"/>
      </w:pPr>
      <w:r>
        <w:rPr>
          <w:rFonts w:ascii="微软雅黑" w:hAnsi="微软雅黑" w:eastAsia="微软雅黑"/>
          <w:sz w:val="21"/>
        </w:rPr>
        <w:t>799. 请统计华东区域各车型的车次、发运瓦数、平均单车费用，并用车型结构表展示？</w:t>
      </w:r>
    </w:p>
    <w:p w14:paraId="13215F46">
      <w:pPr>
        <w:spacing w:after="60" w:line="240" w:lineRule="auto"/>
      </w:pPr>
      <w:r>
        <w:rPr>
          <w:rFonts w:ascii="微软雅黑" w:hAnsi="微软雅黑" w:eastAsia="微软雅黑"/>
          <w:sz w:val="21"/>
        </w:rPr>
        <w:t>800. 请统计华东区域各功率段产品的发运量、总费用、平均元/瓦，并用功率段汇总表展示？</w:t>
      </w:r>
    </w:p>
    <w:p w14:paraId="609E60EF">
      <w:pPr>
        <w:spacing w:after="60" w:line="240" w:lineRule="auto"/>
      </w:pPr>
      <w:r>
        <w:rPr>
          <w:rFonts w:ascii="微软雅黑" w:hAnsi="微软雅黑" w:eastAsia="微软雅黑"/>
          <w:sz w:val="21"/>
        </w:rPr>
        <w:t>801. 请统计2023年至2025年华南区域每年的发运量、总费用、平均元/瓦，并用年度对比表展示？</w:t>
      </w:r>
    </w:p>
    <w:p w14:paraId="05833AF1">
      <w:pPr>
        <w:spacing w:after="60" w:line="240" w:lineRule="auto"/>
      </w:pPr>
      <w:r>
        <w:rPr>
          <w:rFonts w:ascii="微软雅黑" w:hAnsi="微软雅黑" w:eastAsia="微软雅黑"/>
          <w:sz w:val="21"/>
        </w:rPr>
        <w:t>802. 请把2023年至2025年华南区域按月份汇总的发运量和总费用做成月度明细表？</w:t>
      </w:r>
    </w:p>
    <w:p w14:paraId="673D6BEF">
      <w:pPr>
        <w:spacing w:after="60" w:line="240" w:lineRule="auto"/>
      </w:pPr>
      <w:r>
        <w:rPr>
          <w:rFonts w:ascii="微软雅黑" w:hAnsi="微软雅黑" w:eastAsia="微软雅黑"/>
          <w:sz w:val="21"/>
        </w:rPr>
        <w:t>803. 请统计华南区域各物流公司的发运量、总费用、平均元/瓦，并按总费用降序展示？</w:t>
      </w:r>
    </w:p>
    <w:p w14:paraId="69A71FD1">
      <w:pPr>
        <w:spacing w:after="60" w:line="240" w:lineRule="auto"/>
      </w:pPr>
      <w:r>
        <w:rPr>
          <w:rFonts w:ascii="微软雅黑" w:hAnsi="微软雅黑" w:eastAsia="微软雅黑"/>
          <w:sz w:val="21"/>
        </w:rPr>
        <w:t>804. 请统计华南区域各车型的车次、发运瓦数、平均单车费用，并用车型结构表展示？</w:t>
      </w:r>
    </w:p>
    <w:p w14:paraId="4AD8357E">
      <w:pPr>
        <w:spacing w:after="60" w:line="240" w:lineRule="auto"/>
      </w:pPr>
      <w:r>
        <w:rPr>
          <w:rFonts w:ascii="微软雅黑" w:hAnsi="微软雅黑" w:eastAsia="微软雅黑"/>
          <w:sz w:val="21"/>
        </w:rPr>
        <w:t>805. 请统计华南区域各功率段产品的发运量、总费用、平均元/瓦，并用功率段汇总表展示？</w:t>
      </w:r>
    </w:p>
    <w:p w14:paraId="62A1BB91">
      <w:pPr>
        <w:spacing w:after="60" w:line="240" w:lineRule="auto"/>
      </w:pPr>
      <w:r>
        <w:rPr>
          <w:rFonts w:ascii="微软雅黑" w:hAnsi="微软雅黑" w:eastAsia="微软雅黑"/>
          <w:sz w:val="21"/>
        </w:rPr>
        <w:t>806. 请统计2023年至2025年华中区域每年的发运量、总费用、平均元/瓦，并用年度对比表展示？</w:t>
      </w:r>
    </w:p>
    <w:p w14:paraId="6B074BE0">
      <w:pPr>
        <w:spacing w:after="60" w:line="240" w:lineRule="auto"/>
      </w:pPr>
      <w:r>
        <w:rPr>
          <w:rFonts w:ascii="微软雅黑" w:hAnsi="微软雅黑" w:eastAsia="微软雅黑"/>
          <w:sz w:val="21"/>
        </w:rPr>
        <w:t>807. 请把2023年至2025年华中区域按月份汇总的发运量和总费用做成月度明细表？</w:t>
      </w:r>
    </w:p>
    <w:p w14:paraId="1C458742">
      <w:pPr>
        <w:spacing w:after="60" w:line="240" w:lineRule="auto"/>
      </w:pPr>
      <w:r>
        <w:rPr>
          <w:rFonts w:ascii="微软雅黑" w:hAnsi="微软雅黑" w:eastAsia="微软雅黑"/>
          <w:sz w:val="21"/>
        </w:rPr>
        <w:t>808. 请统计华中区域各物流公司的发运量、总费用、平均元/瓦，并按总费用降序展示？</w:t>
      </w:r>
    </w:p>
    <w:p w14:paraId="5E01E369">
      <w:pPr>
        <w:spacing w:after="60" w:line="240" w:lineRule="auto"/>
      </w:pPr>
      <w:r>
        <w:rPr>
          <w:rFonts w:ascii="微软雅黑" w:hAnsi="微软雅黑" w:eastAsia="微软雅黑"/>
          <w:sz w:val="21"/>
        </w:rPr>
        <w:t>809. 请统计华中区域各车型的车次、发运瓦数、平均单车费用，并用车型结构表展示？</w:t>
      </w:r>
    </w:p>
    <w:p w14:paraId="5EFD016F">
      <w:pPr>
        <w:spacing w:after="60" w:line="240" w:lineRule="auto"/>
      </w:pPr>
      <w:r>
        <w:rPr>
          <w:rFonts w:ascii="微软雅黑" w:hAnsi="微软雅黑" w:eastAsia="微软雅黑"/>
          <w:sz w:val="21"/>
        </w:rPr>
        <w:t>810. 请统计华中区域各功率段产品的发运量、总费用、平均元/瓦，并用功率段汇总表展示？</w:t>
      </w:r>
    </w:p>
    <w:p w14:paraId="68150F31">
      <w:pPr>
        <w:spacing w:after="60" w:line="240" w:lineRule="auto"/>
      </w:pPr>
      <w:r>
        <w:rPr>
          <w:rFonts w:ascii="微软雅黑" w:hAnsi="微软雅黑" w:eastAsia="微软雅黑"/>
          <w:sz w:val="21"/>
        </w:rPr>
        <w:t>811. 请统计2023年至2025年华北区域每年的发运量、总费用、平均元/瓦，并用年度对比表展示？</w:t>
      </w:r>
    </w:p>
    <w:p w14:paraId="77142153">
      <w:pPr>
        <w:spacing w:after="60" w:line="240" w:lineRule="auto"/>
      </w:pPr>
      <w:r>
        <w:rPr>
          <w:rFonts w:ascii="微软雅黑" w:hAnsi="微软雅黑" w:eastAsia="微软雅黑"/>
          <w:sz w:val="21"/>
        </w:rPr>
        <w:t>812. 请把2023年至2025年华北区域按月份汇总的发运量和总费用做成月度明细表？</w:t>
      </w:r>
    </w:p>
    <w:p w14:paraId="6ADE81D3">
      <w:pPr>
        <w:spacing w:after="60" w:line="240" w:lineRule="auto"/>
      </w:pPr>
      <w:r>
        <w:rPr>
          <w:rFonts w:ascii="微软雅黑" w:hAnsi="微软雅黑" w:eastAsia="微软雅黑"/>
          <w:sz w:val="21"/>
        </w:rPr>
        <w:t>813. 请统计华北区域各物流公司的发运量、总费用、平均元/瓦，并按总费用降序展示？</w:t>
      </w:r>
    </w:p>
    <w:p w14:paraId="0D7A8E71">
      <w:pPr>
        <w:spacing w:after="60" w:line="240" w:lineRule="auto"/>
      </w:pPr>
      <w:r>
        <w:rPr>
          <w:rFonts w:ascii="微软雅黑" w:hAnsi="微软雅黑" w:eastAsia="微软雅黑"/>
          <w:sz w:val="21"/>
        </w:rPr>
        <w:t>814. 请统计华北区域各车型的车次、发运瓦数、平均单车费用，并用车型结构表展示？</w:t>
      </w:r>
    </w:p>
    <w:p w14:paraId="629291E3">
      <w:pPr>
        <w:spacing w:after="60" w:line="240" w:lineRule="auto"/>
      </w:pPr>
      <w:r>
        <w:rPr>
          <w:rFonts w:ascii="微软雅黑" w:hAnsi="微软雅黑" w:eastAsia="微软雅黑"/>
          <w:sz w:val="21"/>
        </w:rPr>
        <w:t>815. 请统计华北区域各功率段产品的发运量、总费用、平均元/瓦，并用功率段汇总表展示？</w:t>
      </w:r>
    </w:p>
    <w:p w14:paraId="0EFDE11B">
      <w:pPr>
        <w:spacing w:after="60" w:line="240" w:lineRule="auto"/>
      </w:pPr>
      <w:r>
        <w:rPr>
          <w:rFonts w:ascii="微软雅黑" w:hAnsi="微软雅黑" w:eastAsia="微软雅黑"/>
          <w:sz w:val="21"/>
        </w:rPr>
        <w:t>816. 请统计2023年至2025年西南区域每年的发运量、总费用、平均元/瓦，并用年度对比表展示？</w:t>
      </w:r>
    </w:p>
    <w:p w14:paraId="5E672BF5">
      <w:pPr>
        <w:spacing w:after="60" w:line="240" w:lineRule="auto"/>
      </w:pPr>
      <w:r>
        <w:rPr>
          <w:rFonts w:ascii="微软雅黑" w:hAnsi="微软雅黑" w:eastAsia="微软雅黑"/>
          <w:sz w:val="21"/>
        </w:rPr>
        <w:t>817. 请把2023年至2025年西南区域按月份汇总的发运量和总费用做成月度明细表？</w:t>
      </w:r>
    </w:p>
    <w:p w14:paraId="010EA2AD">
      <w:pPr>
        <w:spacing w:after="60" w:line="240" w:lineRule="auto"/>
      </w:pPr>
      <w:r>
        <w:rPr>
          <w:rFonts w:ascii="微软雅黑" w:hAnsi="微软雅黑" w:eastAsia="微软雅黑"/>
          <w:sz w:val="21"/>
        </w:rPr>
        <w:t>818. 请统计西南区域各物流公司的发运量、总费用、平均元/瓦，并按总费用降序展示？</w:t>
      </w:r>
    </w:p>
    <w:p w14:paraId="46DC171B">
      <w:pPr>
        <w:spacing w:after="60" w:line="240" w:lineRule="auto"/>
      </w:pPr>
      <w:r>
        <w:rPr>
          <w:rFonts w:ascii="微软雅黑" w:hAnsi="微软雅黑" w:eastAsia="微软雅黑"/>
          <w:sz w:val="21"/>
        </w:rPr>
        <w:t>819. 请统计西南区域各车型的车次、发运瓦数、平均单车费用，并用车型结构表展示？</w:t>
      </w:r>
    </w:p>
    <w:p w14:paraId="1AB87B7E">
      <w:pPr>
        <w:spacing w:after="60" w:line="240" w:lineRule="auto"/>
      </w:pPr>
      <w:r>
        <w:rPr>
          <w:rFonts w:ascii="微软雅黑" w:hAnsi="微软雅黑" w:eastAsia="微软雅黑"/>
          <w:sz w:val="21"/>
        </w:rPr>
        <w:t>820. 请统计西南区域各功率段产品的发运量、总费用、平均元/瓦，并用功率段汇总表展示？</w:t>
      </w:r>
    </w:p>
    <w:p w14:paraId="7626629C">
      <w:pPr>
        <w:spacing w:after="60" w:line="240" w:lineRule="auto"/>
      </w:pPr>
      <w:r>
        <w:rPr>
          <w:rFonts w:ascii="微软雅黑" w:hAnsi="微软雅黑" w:eastAsia="微软雅黑"/>
          <w:sz w:val="21"/>
        </w:rPr>
        <w:t>821. 请统计2023年至2025年西北区域每年的发运量、总费用、平均元/瓦，并用年度对比表展示？</w:t>
      </w:r>
    </w:p>
    <w:p w14:paraId="1BE99D1D">
      <w:pPr>
        <w:spacing w:after="60" w:line="240" w:lineRule="auto"/>
      </w:pPr>
      <w:r>
        <w:rPr>
          <w:rFonts w:ascii="微软雅黑" w:hAnsi="微软雅黑" w:eastAsia="微软雅黑"/>
          <w:sz w:val="21"/>
        </w:rPr>
        <w:t>822. 请把2023年至2025年西北区域按月份汇总的发运量和总费用做成月度明细表？</w:t>
      </w:r>
    </w:p>
    <w:p w14:paraId="14433DF4">
      <w:pPr>
        <w:spacing w:after="60" w:line="240" w:lineRule="auto"/>
      </w:pPr>
      <w:r>
        <w:rPr>
          <w:rFonts w:ascii="微软雅黑" w:hAnsi="微软雅黑" w:eastAsia="微软雅黑"/>
          <w:sz w:val="21"/>
        </w:rPr>
        <w:t>823. 请统计西北区域各物流公司的发运量、总费用、平均元/瓦，并按总费用降序展示？</w:t>
      </w:r>
    </w:p>
    <w:p w14:paraId="68B8AEF8">
      <w:pPr>
        <w:spacing w:after="60" w:line="240" w:lineRule="auto"/>
      </w:pPr>
      <w:r>
        <w:rPr>
          <w:rFonts w:ascii="微软雅黑" w:hAnsi="微软雅黑" w:eastAsia="微软雅黑"/>
          <w:sz w:val="21"/>
        </w:rPr>
        <w:t>824. 请统计西北区域各车型的车次、发运瓦数、平均单车费用，并用车型结构表展示？</w:t>
      </w:r>
    </w:p>
    <w:p w14:paraId="52178061">
      <w:pPr>
        <w:spacing w:after="60" w:line="240" w:lineRule="auto"/>
      </w:pPr>
      <w:r>
        <w:rPr>
          <w:rFonts w:ascii="微软雅黑" w:hAnsi="微软雅黑" w:eastAsia="微软雅黑"/>
          <w:sz w:val="21"/>
        </w:rPr>
        <w:t>825. 请统计西北区域各功率段产品的发运量、总费用、平均元/瓦，并用功率段汇总表展示？</w:t>
      </w:r>
    </w:p>
    <w:p w14:paraId="4381592A">
      <w:pPr>
        <w:spacing w:after="60" w:line="240" w:lineRule="auto"/>
      </w:pPr>
      <w:r>
        <w:rPr>
          <w:rFonts w:ascii="微软雅黑" w:hAnsi="微软雅黑" w:eastAsia="微软雅黑"/>
          <w:sz w:val="21"/>
        </w:rPr>
        <w:t>826. 请统计2023年至2025年东北区域每年的发运量、总费用、平均元/瓦，并用年度对比表展示？</w:t>
      </w:r>
    </w:p>
    <w:p w14:paraId="0B7C3BD9">
      <w:pPr>
        <w:spacing w:after="60" w:line="240" w:lineRule="auto"/>
      </w:pPr>
      <w:r>
        <w:rPr>
          <w:rFonts w:ascii="微软雅黑" w:hAnsi="微软雅黑" w:eastAsia="微软雅黑"/>
          <w:sz w:val="21"/>
        </w:rPr>
        <w:t>827. 请把2023年至2025年东北区域按月份汇总的发运量和总费用做成月度明细表？</w:t>
      </w:r>
    </w:p>
    <w:p w14:paraId="13B2FA47">
      <w:pPr>
        <w:spacing w:after="60" w:line="240" w:lineRule="auto"/>
      </w:pPr>
      <w:r>
        <w:rPr>
          <w:rFonts w:ascii="微软雅黑" w:hAnsi="微软雅黑" w:eastAsia="微软雅黑"/>
          <w:sz w:val="21"/>
        </w:rPr>
        <w:t>828. 请统计东北区域各物流公司的发运量、总费用、平均元/瓦，并按总费用降序展示？</w:t>
      </w:r>
    </w:p>
    <w:p w14:paraId="291F8F9B">
      <w:pPr>
        <w:spacing w:after="60" w:line="240" w:lineRule="auto"/>
      </w:pPr>
      <w:r>
        <w:rPr>
          <w:rFonts w:ascii="微软雅黑" w:hAnsi="微软雅黑" w:eastAsia="微软雅黑"/>
          <w:sz w:val="21"/>
        </w:rPr>
        <w:t>829. 请统计东北区域各车型的车次、发运瓦数、平均单车费用，并用车型结构表展示？</w:t>
      </w:r>
    </w:p>
    <w:p w14:paraId="290E7C88">
      <w:pPr>
        <w:spacing w:after="60" w:line="240" w:lineRule="auto"/>
      </w:pPr>
      <w:r>
        <w:rPr>
          <w:rFonts w:ascii="微软雅黑" w:hAnsi="微软雅黑" w:eastAsia="微软雅黑"/>
          <w:sz w:val="21"/>
        </w:rPr>
        <w:t>830. 请统计东北区域各功率段产品的发运量、总费用、平均元/瓦，并用功率段汇总表展示？</w:t>
      </w:r>
    </w:p>
    <w:p w14:paraId="7DF4903F">
      <w:pPr>
        <w:spacing w:after="60" w:line="240" w:lineRule="auto"/>
      </w:pPr>
      <w:r>
        <w:rPr>
          <w:rFonts w:ascii="微软雅黑" w:hAnsi="微软雅黑" w:eastAsia="微软雅黑"/>
          <w:sz w:val="21"/>
        </w:rPr>
        <w:t>831. 请统计2023年至2025年发往江苏的年度发运量、总费用、车次或车辆数，并做成跨年对比表？</w:t>
      </w:r>
    </w:p>
    <w:p w14:paraId="6E37478B">
      <w:pPr>
        <w:spacing w:after="60" w:line="240" w:lineRule="auto"/>
      </w:pPr>
      <w:r>
        <w:rPr>
          <w:rFonts w:ascii="微软雅黑" w:hAnsi="微软雅黑" w:eastAsia="微软雅黑"/>
          <w:sz w:val="21"/>
        </w:rPr>
        <w:t>832. 请按月份汇总发往江苏的发运量和总费用，并区分2023、2024、2025三个年度？</w:t>
      </w:r>
    </w:p>
    <w:p w14:paraId="1E5B76C8">
      <w:pPr>
        <w:spacing w:after="60" w:line="240" w:lineRule="auto"/>
      </w:pPr>
      <w:r>
        <w:rPr>
          <w:rFonts w:ascii="微软雅黑" w:hAnsi="微软雅黑" w:eastAsia="微软雅黑"/>
          <w:sz w:val="21"/>
        </w:rPr>
        <w:t>833. 请列出发往江苏的前十个客户，展示发运量、总费用、平均元/瓦和主要物流公司？</w:t>
      </w:r>
    </w:p>
    <w:p w14:paraId="2F5E5F12">
      <w:pPr>
        <w:spacing w:after="60" w:line="240" w:lineRule="auto"/>
      </w:pPr>
      <w:r>
        <w:rPr>
          <w:rFonts w:ascii="微软雅黑" w:hAnsi="微软雅黑" w:eastAsia="微软雅黑"/>
          <w:sz w:val="21"/>
        </w:rPr>
        <w:t>834. 请列出发往江苏的前十条始发地到城市线路，展示发运量、车次、平均单价/车和总费用？</w:t>
      </w:r>
    </w:p>
    <w:p w14:paraId="4E5CBA9A">
      <w:pPr>
        <w:spacing w:after="60" w:line="240" w:lineRule="auto"/>
      </w:pPr>
      <w:r>
        <w:rPr>
          <w:rFonts w:ascii="微软雅黑" w:hAnsi="微软雅黑" w:eastAsia="微软雅黑"/>
          <w:sz w:val="21"/>
        </w:rPr>
        <w:t>835. 请统计2023年至2025年发往浙江的年度发运量、总费用、车次或车辆数，并做成跨年对比表？</w:t>
      </w:r>
    </w:p>
    <w:p w14:paraId="326AF9B3">
      <w:pPr>
        <w:spacing w:after="60" w:line="240" w:lineRule="auto"/>
      </w:pPr>
      <w:r>
        <w:rPr>
          <w:rFonts w:ascii="微软雅黑" w:hAnsi="微软雅黑" w:eastAsia="微软雅黑"/>
          <w:sz w:val="21"/>
        </w:rPr>
        <w:t>836. 请按月份汇总发往浙江的发运量和总费用，并区分2023、2024、2025三个年度？</w:t>
      </w:r>
    </w:p>
    <w:p w14:paraId="47D891BE">
      <w:pPr>
        <w:spacing w:after="60" w:line="240" w:lineRule="auto"/>
      </w:pPr>
      <w:r>
        <w:rPr>
          <w:rFonts w:ascii="微软雅黑" w:hAnsi="微软雅黑" w:eastAsia="微软雅黑"/>
          <w:sz w:val="21"/>
        </w:rPr>
        <w:t>837. 请列出发往浙江的前十个客户，展示发运量、总费用、平均元/瓦和主要物流公司？</w:t>
      </w:r>
    </w:p>
    <w:p w14:paraId="2D2597B1">
      <w:pPr>
        <w:spacing w:after="60" w:line="240" w:lineRule="auto"/>
      </w:pPr>
      <w:r>
        <w:rPr>
          <w:rFonts w:ascii="微软雅黑" w:hAnsi="微软雅黑" w:eastAsia="微软雅黑"/>
          <w:sz w:val="21"/>
        </w:rPr>
        <w:t>838. 请列出发往浙江的前十条始发地到城市线路，展示发运量、车次、平均单价/车和总费用？</w:t>
      </w:r>
    </w:p>
    <w:p w14:paraId="77AF36ED">
      <w:pPr>
        <w:spacing w:after="60" w:line="240" w:lineRule="auto"/>
      </w:pPr>
      <w:r>
        <w:rPr>
          <w:rFonts w:ascii="微软雅黑" w:hAnsi="微软雅黑" w:eastAsia="微软雅黑"/>
          <w:sz w:val="21"/>
        </w:rPr>
        <w:t>839. 请统计2023年至2025年发往安徽的年度发运量、总费用、车次或车辆数，并做成跨年对比表？</w:t>
      </w:r>
    </w:p>
    <w:p w14:paraId="718611B5">
      <w:pPr>
        <w:spacing w:after="60" w:line="240" w:lineRule="auto"/>
      </w:pPr>
      <w:r>
        <w:rPr>
          <w:rFonts w:ascii="微软雅黑" w:hAnsi="微软雅黑" w:eastAsia="微软雅黑"/>
          <w:sz w:val="21"/>
        </w:rPr>
        <w:t>840. 请按月份汇总发往安徽的发运量和总费用，并区分2023、2024、2025三个年度？</w:t>
      </w:r>
    </w:p>
    <w:p w14:paraId="7021EE5D">
      <w:pPr>
        <w:spacing w:after="60" w:line="240" w:lineRule="auto"/>
      </w:pPr>
      <w:r>
        <w:rPr>
          <w:rFonts w:ascii="微软雅黑" w:hAnsi="微软雅黑" w:eastAsia="微软雅黑"/>
          <w:sz w:val="21"/>
        </w:rPr>
        <w:t>841. 请列出发往安徽的前十个客户，展示发运量、总费用、平均元/瓦和主要物流公司？</w:t>
      </w:r>
    </w:p>
    <w:p w14:paraId="109BAA8D">
      <w:pPr>
        <w:spacing w:after="60" w:line="240" w:lineRule="auto"/>
      </w:pPr>
      <w:r>
        <w:rPr>
          <w:rFonts w:ascii="微软雅黑" w:hAnsi="微软雅黑" w:eastAsia="微软雅黑"/>
          <w:sz w:val="21"/>
        </w:rPr>
        <w:t>842. 请列出发往安徽的前十条始发地到城市线路，展示发运量、车次、平均单价/车和总费用？</w:t>
      </w:r>
    </w:p>
    <w:p w14:paraId="60E6536A">
      <w:pPr>
        <w:spacing w:after="60" w:line="240" w:lineRule="auto"/>
      </w:pPr>
      <w:r>
        <w:rPr>
          <w:rFonts w:ascii="微软雅黑" w:hAnsi="微软雅黑" w:eastAsia="微软雅黑"/>
          <w:sz w:val="21"/>
        </w:rPr>
        <w:t>843. 请统计2023年至2025年发往山东的年度发运量、总费用、车次或车辆数，并做成跨年对比表？</w:t>
      </w:r>
    </w:p>
    <w:p w14:paraId="61788003">
      <w:pPr>
        <w:spacing w:after="60" w:line="240" w:lineRule="auto"/>
      </w:pPr>
      <w:r>
        <w:rPr>
          <w:rFonts w:ascii="微软雅黑" w:hAnsi="微软雅黑" w:eastAsia="微软雅黑"/>
          <w:sz w:val="21"/>
        </w:rPr>
        <w:t>844. 请按月份汇总发往山东的发运量和总费用，并区分2023、2024、2025三个年度？</w:t>
      </w:r>
    </w:p>
    <w:p w14:paraId="52CA57C5">
      <w:pPr>
        <w:spacing w:after="60" w:line="240" w:lineRule="auto"/>
      </w:pPr>
      <w:r>
        <w:rPr>
          <w:rFonts w:ascii="微软雅黑" w:hAnsi="微软雅黑" w:eastAsia="微软雅黑"/>
          <w:sz w:val="21"/>
        </w:rPr>
        <w:t>845. 请列出发往山东的前十个客户，展示发运量、总费用、平均元/瓦和主要物流公司？</w:t>
      </w:r>
    </w:p>
    <w:p w14:paraId="11D38EB4">
      <w:pPr>
        <w:spacing w:after="60" w:line="240" w:lineRule="auto"/>
      </w:pPr>
      <w:r>
        <w:rPr>
          <w:rFonts w:ascii="微软雅黑" w:hAnsi="微软雅黑" w:eastAsia="微软雅黑"/>
          <w:sz w:val="21"/>
        </w:rPr>
        <w:t>846. 请列出发往山东的前十条始发地到城市线路，展示发运量、车次、平均单价/车和总费用？</w:t>
      </w:r>
    </w:p>
    <w:p w14:paraId="3608ED6B">
      <w:pPr>
        <w:spacing w:after="60" w:line="240" w:lineRule="auto"/>
      </w:pPr>
      <w:r>
        <w:rPr>
          <w:rFonts w:ascii="微软雅黑" w:hAnsi="微软雅黑" w:eastAsia="微软雅黑"/>
          <w:sz w:val="21"/>
        </w:rPr>
        <w:t>847. 请统计2023年至2025年发往广东的年度发运量、总费用、车次或车辆数，并做成跨年对比表？</w:t>
      </w:r>
    </w:p>
    <w:p w14:paraId="22E07C69">
      <w:pPr>
        <w:spacing w:after="60" w:line="240" w:lineRule="auto"/>
      </w:pPr>
      <w:r>
        <w:rPr>
          <w:rFonts w:ascii="微软雅黑" w:hAnsi="微软雅黑" w:eastAsia="微软雅黑"/>
          <w:sz w:val="21"/>
        </w:rPr>
        <w:t>848. 请按月份汇总发往广东的发运量和总费用，并区分2023、2024、2025三个年度？</w:t>
      </w:r>
    </w:p>
    <w:p w14:paraId="4D8936FB">
      <w:pPr>
        <w:spacing w:after="60" w:line="240" w:lineRule="auto"/>
      </w:pPr>
      <w:r>
        <w:rPr>
          <w:rFonts w:ascii="微软雅黑" w:hAnsi="微软雅黑" w:eastAsia="微软雅黑"/>
          <w:sz w:val="21"/>
        </w:rPr>
        <w:t>849. 请列出发往广东的前十个客户，展示发运量、总费用、平均元/瓦和主要物流公司？</w:t>
      </w:r>
    </w:p>
    <w:p w14:paraId="3B13079F">
      <w:pPr>
        <w:spacing w:after="60" w:line="240" w:lineRule="auto"/>
      </w:pPr>
      <w:r>
        <w:rPr>
          <w:rFonts w:ascii="微软雅黑" w:hAnsi="微软雅黑" w:eastAsia="微软雅黑"/>
          <w:sz w:val="21"/>
        </w:rPr>
        <w:t>850. 请列出发往广东的前十条始发地到城市线路，展示发运量、车次、平均单价/车和总费用？</w:t>
      </w:r>
    </w:p>
    <w:p w14:paraId="327A3CD9">
      <w:pPr>
        <w:spacing w:after="60" w:line="240" w:lineRule="auto"/>
      </w:pPr>
      <w:r>
        <w:rPr>
          <w:rFonts w:ascii="微软雅黑" w:hAnsi="微软雅黑" w:eastAsia="微软雅黑"/>
          <w:sz w:val="21"/>
        </w:rPr>
        <w:t>851. 请统计2023年至2025年发往福建的年度发运量、总费用、车次或车辆数，并做成跨年对比表？</w:t>
      </w:r>
    </w:p>
    <w:p w14:paraId="6A089253">
      <w:pPr>
        <w:spacing w:after="60" w:line="240" w:lineRule="auto"/>
      </w:pPr>
      <w:r>
        <w:rPr>
          <w:rFonts w:ascii="微软雅黑" w:hAnsi="微软雅黑" w:eastAsia="微软雅黑"/>
          <w:sz w:val="21"/>
        </w:rPr>
        <w:t>852. 请按月份汇总发往福建的发运量和总费用，并区分2023、2024、2025三个年度？</w:t>
      </w:r>
    </w:p>
    <w:p w14:paraId="19AFBDCA">
      <w:pPr>
        <w:spacing w:after="60" w:line="240" w:lineRule="auto"/>
      </w:pPr>
      <w:r>
        <w:rPr>
          <w:rFonts w:ascii="微软雅黑" w:hAnsi="微软雅黑" w:eastAsia="微软雅黑"/>
          <w:sz w:val="21"/>
        </w:rPr>
        <w:t>853. 请列出发往福建的前十个客户，展示发运量、总费用、平均元/瓦和主要物流公司？</w:t>
      </w:r>
    </w:p>
    <w:p w14:paraId="3E59A693">
      <w:pPr>
        <w:spacing w:after="60" w:line="240" w:lineRule="auto"/>
      </w:pPr>
      <w:r>
        <w:rPr>
          <w:rFonts w:ascii="微软雅黑" w:hAnsi="微软雅黑" w:eastAsia="微软雅黑"/>
          <w:sz w:val="21"/>
        </w:rPr>
        <w:t>854. 请列出发往福建的前十条始发地到城市线路，展示发运量、车次、平均单价/车和总费用？</w:t>
      </w:r>
    </w:p>
    <w:p w14:paraId="720DA7BC">
      <w:pPr>
        <w:spacing w:after="60" w:line="240" w:lineRule="auto"/>
      </w:pPr>
      <w:r>
        <w:rPr>
          <w:rFonts w:ascii="微软雅黑" w:hAnsi="微软雅黑" w:eastAsia="微软雅黑"/>
          <w:sz w:val="21"/>
        </w:rPr>
        <w:t>855. 请统计2023年至2025年发往江西的年度发运量、总费用、车次或车辆数，并做成跨年对比表？</w:t>
      </w:r>
    </w:p>
    <w:p w14:paraId="1183F88C">
      <w:pPr>
        <w:spacing w:after="60" w:line="240" w:lineRule="auto"/>
      </w:pPr>
      <w:r>
        <w:rPr>
          <w:rFonts w:ascii="微软雅黑" w:hAnsi="微软雅黑" w:eastAsia="微软雅黑"/>
          <w:sz w:val="21"/>
        </w:rPr>
        <w:t>856. 请按月份汇总发往江西的发运量和总费用，并区分2023、2024、2025三个年度？</w:t>
      </w:r>
    </w:p>
    <w:p w14:paraId="59250F2D">
      <w:pPr>
        <w:spacing w:after="60" w:line="240" w:lineRule="auto"/>
      </w:pPr>
      <w:r>
        <w:rPr>
          <w:rFonts w:ascii="微软雅黑" w:hAnsi="微软雅黑" w:eastAsia="微软雅黑"/>
          <w:sz w:val="21"/>
        </w:rPr>
        <w:t>857. 请列出发往江西的前十个客户，展示发运量、总费用、平均元/瓦和主要物流公司？</w:t>
      </w:r>
    </w:p>
    <w:p w14:paraId="47979D45">
      <w:pPr>
        <w:spacing w:after="60" w:line="240" w:lineRule="auto"/>
      </w:pPr>
      <w:r>
        <w:rPr>
          <w:rFonts w:ascii="微软雅黑" w:hAnsi="微软雅黑" w:eastAsia="微软雅黑"/>
          <w:sz w:val="21"/>
        </w:rPr>
        <w:t>858. 请列出发往江西的前十条始发地到城市线路，展示发运量、车次、平均单价/车和总费用？</w:t>
      </w:r>
    </w:p>
    <w:p w14:paraId="4777AAC2">
      <w:pPr>
        <w:spacing w:after="60" w:line="240" w:lineRule="auto"/>
      </w:pPr>
      <w:r>
        <w:rPr>
          <w:rFonts w:ascii="微软雅黑" w:hAnsi="微软雅黑" w:eastAsia="微软雅黑"/>
          <w:sz w:val="21"/>
        </w:rPr>
        <w:t>859. 请统计2023年至2025年发往湖北的年度发运量、总费用、车次或车辆数，并做成跨年对比表？</w:t>
      </w:r>
    </w:p>
    <w:p w14:paraId="51E9E435">
      <w:pPr>
        <w:spacing w:after="60" w:line="240" w:lineRule="auto"/>
      </w:pPr>
      <w:r>
        <w:rPr>
          <w:rFonts w:ascii="微软雅黑" w:hAnsi="微软雅黑" w:eastAsia="微软雅黑"/>
          <w:sz w:val="21"/>
        </w:rPr>
        <w:t>860. 请按月份汇总发往湖北的发运量和总费用，并区分2023、2024、2025三个年度？</w:t>
      </w:r>
    </w:p>
    <w:p w14:paraId="1EFC4422">
      <w:pPr>
        <w:spacing w:after="60" w:line="240" w:lineRule="auto"/>
      </w:pPr>
      <w:r>
        <w:rPr>
          <w:rFonts w:ascii="微软雅黑" w:hAnsi="微软雅黑" w:eastAsia="微软雅黑"/>
          <w:sz w:val="21"/>
        </w:rPr>
        <w:t>861. 请列出发往湖北的前十个客户，展示发运量、总费用、平均元/瓦和主要物流公司？</w:t>
      </w:r>
    </w:p>
    <w:p w14:paraId="18CC2014">
      <w:pPr>
        <w:spacing w:after="60" w:line="240" w:lineRule="auto"/>
      </w:pPr>
      <w:r>
        <w:rPr>
          <w:rFonts w:ascii="微软雅黑" w:hAnsi="微软雅黑" w:eastAsia="微软雅黑"/>
          <w:sz w:val="21"/>
        </w:rPr>
        <w:t>862. 请列出发往湖北的前十条始发地到城市线路，展示发运量、车次、平均单价/车和总费用？</w:t>
      </w:r>
    </w:p>
    <w:p w14:paraId="2F3672AD">
      <w:pPr>
        <w:spacing w:after="60" w:line="240" w:lineRule="auto"/>
      </w:pPr>
      <w:r>
        <w:rPr>
          <w:rFonts w:ascii="微软雅黑" w:hAnsi="微软雅黑" w:eastAsia="微软雅黑"/>
          <w:sz w:val="21"/>
        </w:rPr>
        <w:t>863. 请统计2023年至2025年发往河南的年度发运量、总费用、车次或车辆数，并做成跨年对比表？</w:t>
      </w:r>
    </w:p>
    <w:p w14:paraId="391D7152">
      <w:pPr>
        <w:spacing w:after="60" w:line="240" w:lineRule="auto"/>
      </w:pPr>
      <w:r>
        <w:rPr>
          <w:rFonts w:ascii="微软雅黑" w:hAnsi="微软雅黑" w:eastAsia="微软雅黑"/>
          <w:sz w:val="21"/>
        </w:rPr>
        <w:t>864. 请按月份汇总发往河南的发运量和总费用，并区分2023、2024、2025三个年度？</w:t>
      </w:r>
    </w:p>
    <w:p w14:paraId="19918A1E">
      <w:pPr>
        <w:spacing w:after="60" w:line="240" w:lineRule="auto"/>
      </w:pPr>
      <w:r>
        <w:rPr>
          <w:rFonts w:ascii="微软雅黑" w:hAnsi="微软雅黑" w:eastAsia="微软雅黑"/>
          <w:sz w:val="21"/>
        </w:rPr>
        <w:t>865. 请列出发往河南的前十个客户，展示发运量、总费用、平均元/瓦和主要物流公司？</w:t>
      </w:r>
    </w:p>
    <w:p w14:paraId="20B7593E">
      <w:pPr>
        <w:spacing w:after="60" w:line="240" w:lineRule="auto"/>
      </w:pPr>
      <w:r>
        <w:rPr>
          <w:rFonts w:ascii="微软雅黑" w:hAnsi="微软雅黑" w:eastAsia="微软雅黑"/>
          <w:sz w:val="21"/>
        </w:rPr>
        <w:t>866. 请列出发往河南的前十条始发地到城市线路，展示发运量、车次、平均单价/车和总费用？</w:t>
      </w:r>
    </w:p>
    <w:p w14:paraId="4B5BC425">
      <w:pPr>
        <w:spacing w:after="60" w:line="240" w:lineRule="auto"/>
      </w:pPr>
      <w:r>
        <w:rPr>
          <w:rFonts w:ascii="微软雅黑" w:hAnsi="微软雅黑" w:eastAsia="微软雅黑"/>
          <w:sz w:val="21"/>
        </w:rPr>
        <w:t>867. 请统计2023年至2025年发往山西的年度发运量、总费用、车次或车辆数，并做成跨年对比表？</w:t>
      </w:r>
    </w:p>
    <w:p w14:paraId="68DACDD7">
      <w:pPr>
        <w:spacing w:after="60" w:line="240" w:lineRule="auto"/>
      </w:pPr>
      <w:r>
        <w:rPr>
          <w:rFonts w:ascii="微软雅黑" w:hAnsi="微软雅黑" w:eastAsia="微软雅黑"/>
          <w:sz w:val="21"/>
        </w:rPr>
        <w:t>868. 请按月份汇总发往山西的发运量和总费用，并区分2023、2024、2025三个年度？</w:t>
      </w:r>
    </w:p>
    <w:p w14:paraId="2927D9FA">
      <w:pPr>
        <w:spacing w:after="60" w:line="240" w:lineRule="auto"/>
      </w:pPr>
      <w:r>
        <w:rPr>
          <w:rFonts w:ascii="微软雅黑" w:hAnsi="微软雅黑" w:eastAsia="微软雅黑"/>
          <w:sz w:val="21"/>
        </w:rPr>
        <w:t>869. 请列出发往山西的前十个客户，展示发运量、总费用、平均元/瓦和主要物流公司？</w:t>
      </w:r>
    </w:p>
    <w:p w14:paraId="4DD69A58">
      <w:pPr>
        <w:spacing w:after="60" w:line="240" w:lineRule="auto"/>
      </w:pPr>
      <w:r>
        <w:rPr>
          <w:rFonts w:ascii="微软雅黑" w:hAnsi="微软雅黑" w:eastAsia="微软雅黑"/>
          <w:sz w:val="21"/>
        </w:rPr>
        <w:t>870. 请列出发往山西的前十条始发地到城市线路，展示发运量、车次、平均单价/车和总费用？</w:t>
      </w:r>
    </w:p>
    <w:p w14:paraId="55FCED27">
      <w:pPr>
        <w:spacing w:after="60" w:line="240" w:lineRule="auto"/>
      </w:pPr>
      <w:r>
        <w:rPr>
          <w:rFonts w:ascii="微软雅黑" w:hAnsi="微软雅黑" w:eastAsia="微软雅黑"/>
          <w:sz w:val="21"/>
        </w:rPr>
        <w:t>871. 请统计2023年至2025年发往四川的年度发运量、总费用、车次或车辆数，并做成跨年对比表？</w:t>
      </w:r>
    </w:p>
    <w:p w14:paraId="23AE18FE">
      <w:pPr>
        <w:spacing w:after="60" w:line="240" w:lineRule="auto"/>
      </w:pPr>
      <w:r>
        <w:rPr>
          <w:rFonts w:ascii="微软雅黑" w:hAnsi="微软雅黑" w:eastAsia="微软雅黑"/>
          <w:sz w:val="21"/>
        </w:rPr>
        <w:t>872. 请按月份汇总发往四川的发运量和总费用，并区分2023、2024、2025三个年度？</w:t>
      </w:r>
    </w:p>
    <w:p w14:paraId="1F294EFD">
      <w:pPr>
        <w:spacing w:after="60" w:line="240" w:lineRule="auto"/>
      </w:pPr>
      <w:r>
        <w:rPr>
          <w:rFonts w:ascii="微软雅黑" w:hAnsi="微软雅黑" w:eastAsia="微软雅黑"/>
          <w:sz w:val="21"/>
        </w:rPr>
        <w:t>873. 请列出发往四川的前十个客户，展示发运量、总费用、平均元/瓦和主要物流公司？</w:t>
      </w:r>
    </w:p>
    <w:p w14:paraId="7D037445">
      <w:pPr>
        <w:spacing w:after="60" w:line="240" w:lineRule="auto"/>
      </w:pPr>
      <w:r>
        <w:rPr>
          <w:rFonts w:ascii="微软雅黑" w:hAnsi="微软雅黑" w:eastAsia="微软雅黑"/>
          <w:sz w:val="21"/>
        </w:rPr>
        <w:t>874. 请列出发往四川的前十条始发地到城市线路，展示发运量、车次、平均单价/车和总费用？</w:t>
      </w:r>
    </w:p>
    <w:p w14:paraId="541D1FC5">
      <w:pPr>
        <w:spacing w:after="60" w:line="240" w:lineRule="auto"/>
      </w:pPr>
      <w:r>
        <w:rPr>
          <w:rFonts w:ascii="微软雅黑" w:hAnsi="微软雅黑" w:eastAsia="微软雅黑"/>
          <w:sz w:val="21"/>
        </w:rPr>
        <w:t>875. 请统计2023年至2025年发往贵州的年度发运量、总费用、车次或车辆数，并做成跨年对比表？</w:t>
      </w:r>
    </w:p>
    <w:p w14:paraId="074357FB">
      <w:pPr>
        <w:spacing w:after="60" w:line="240" w:lineRule="auto"/>
      </w:pPr>
      <w:r>
        <w:rPr>
          <w:rFonts w:ascii="微软雅黑" w:hAnsi="微软雅黑" w:eastAsia="微软雅黑"/>
          <w:sz w:val="21"/>
        </w:rPr>
        <w:t>876. 请按月份汇总发往贵州的发运量和总费用，并区分2023、2024、2025三个年度？</w:t>
      </w:r>
    </w:p>
    <w:p w14:paraId="3FA3252F">
      <w:pPr>
        <w:spacing w:after="60" w:line="240" w:lineRule="auto"/>
      </w:pPr>
      <w:r>
        <w:rPr>
          <w:rFonts w:ascii="微软雅黑" w:hAnsi="微软雅黑" w:eastAsia="微软雅黑"/>
          <w:sz w:val="21"/>
        </w:rPr>
        <w:t>877. 请列出发往贵州的前十个客户，展示发运量、总费用、平均元/瓦和主要物流公司？</w:t>
      </w:r>
    </w:p>
    <w:p w14:paraId="628C4609">
      <w:pPr>
        <w:spacing w:after="60" w:line="240" w:lineRule="auto"/>
      </w:pPr>
      <w:r>
        <w:rPr>
          <w:rFonts w:ascii="微软雅黑" w:hAnsi="微软雅黑" w:eastAsia="微软雅黑"/>
          <w:sz w:val="21"/>
        </w:rPr>
        <w:t>878. 请列出发往贵州的前十条始发地到城市线路，展示发运量、车次、平均单价/车和总费用？</w:t>
      </w:r>
    </w:p>
    <w:p w14:paraId="5427A259">
      <w:pPr>
        <w:spacing w:after="60" w:line="240" w:lineRule="auto"/>
      </w:pPr>
      <w:r>
        <w:rPr>
          <w:rFonts w:ascii="微软雅黑" w:hAnsi="微软雅黑" w:eastAsia="微软雅黑"/>
          <w:sz w:val="21"/>
        </w:rPr>
        <w:t>879. 请统计2023年至2025年发往云南的年度发运量、总费用、车次或车辆数，并做成跨年对比表？</w:t>
      </w:r>
    </w:p>
    <w:p w14:paraId="6EF9DD5C">
      <w:pPr>
        <w:spacing w:after="60" w:line="240" w:lineRule="auto"/>
      </w:pPr>
      <w:r>
        <w:rPr>
          <w:rFonts w:ascii="微软雅黑" w:hAnsi="微软雅黑" w:eastAsia="微软雅黑"/>
          <w:sz w:val="21"/>
        </w:rPr>
        <w:t>880. 请按月份汇总发往云南的发运量和总费用，并区分2023、2024、2025三个年度？</w:t>
      </w:r>
    </w:p>
    <w:p w14:paraId="6F81BEBE">
      <w:pPr>
        <w:spacing w:after="60" w:line="240" w:lineRule="auto"/>
      </w:pPr>
      <w:r>
        <w:rPr>
          <w:rFonts w:ascii="微软雅黑" w:hAnsi="微软雅黑" w:eastAsia="微软雅黑"/>
          <w:sz w:val="21"/>
        </w:rPr>
        <w:t>881. 请列出发往云南的前十个客户，展示发运量、总费用、平均元/瓦和主要物流公司？</w:t>
      </w:r>
    </w:p>
    <w:p w14:paraId="1C188BC8">
      <w:pPr>
        <w:spacing w:after="60" w:line="240" w:lineRule="auto"/>
      </w:pPr>
      <w:r>
        <w:rPr>
          <w:rFonts w:ascii="微软雅黑" w:hAnsi="微软雅黑" w:eastAsia="微软雅黑"/>
          <w:sz w:val="21"/>
        </w:rPr>
        <w:t>882. 请列出发往云南的前十条始发地到城市线路，展示发运量、车次、平均单价/车和总费用？</w:t>
      </w:r>
    </w:p>
    <w:p w14:paraId="4EE120B2">
      <w:pPr>
        <w:spacing w:after="60" w:line="240" w:lineRule="auto"/>
      </w:pPr>
      <w:r>
        <w:rPr>
          <w:rFonts w:ascii="微软雅黑" w:hAnsi="微软雅黑" w:eastAsia="微软雅黑"/>
          <w:sz w:val="21"/>
        </w:rPr>
        <w:t>883. 请统计2023年至2025年发往新疆的年度发运量、总费用、车次或车辆数，并做成跨年对比表？</w:t>
      </w:r>
    </w:p>
    <w:p w14:paraId="33F187EA">
      <w:pPr>
        <w:spacing w:after="60" w:line="240" w:lineRule="auto"/>
      </w:pPr>
      <w:r>
        <w:rPr>
          <w:rFonts w:ascii="微软雅黑" w:hAnsi="微软雅黑" w:eastAsia="微软雅黑"/>
          <w:sz w:val="21"/>
        </w:rPr>
        <w:t>884. 请按月份汇总发往新疆的发运量和总费用，并区分2023、2024、2025三个年度？</w:t>
      </w:r>
    </w:p>
    <w:p w14:paraId="0E94C8D6">
      <w:pPr>
        <w:spacing w:after="60" w:line="240" w:lineRule="auto"/>
      </w:pPr>
      <w:r>
        <w:rPr>
          <w:rFonts w:ascii="微软雅黑" w:hAnsi="微软雅黑" w:eastAsia="微软雅黑"/>
          <w:sz w:val="21"/>
        </w:rPr>
        <w:t>885. 请列出发往新疆的前十个客户，展示发运量、总费用、平均元/瓦和主要物流公司？</w:t>
      </w:r>
    </w:p>
    <w:p w14:paraId="66FAAC4D">
      <w:pPr>
        <w:spacing w:after="60" w:line="240" w:lineRule="auto"/>
      </w:pPr>
      <w:r>
        <w:rPr>
          <w:rFonts w:ascii="微软雅黑" w:hAnsi="微软雅黑" w:eastAsia="微软雅黑"/>
          <w:sz w:val="21"/>
        </w:rPr>
        <w:t>886. 请列出发往新疆的前十条始发地到城市线路，展示发运量、车次、平均单价/车和总费用？</w:t>
      </w:r>
    </w:p>
    <w:p w14:paraId="3B7A5504">
      <w:pPr>
        <w:spacing w:after="60" w:line="240" w:lineRule="auto"/>
      </w:pPr>
      <w:r>
        <w:rPr>
          <w:rFonts w:ascii="微软雅黑" w:hAnsi="微软雅黑" w:eastAsia="微软雅黑"/>
          <w:sz w:val="21"/>
        </w:rPr>
        <w:t>887. 请统计2023年至2025年发往河北的年度发运量、总费用、车次或车辆数，并做成跨年对比表？</w:t>
      </w:r>
    </w:p>
    <w:p w14:paraId="76084479">
      <w:pPr>
        <w:spacing w:after="60" w:line="240" w:lineRule="auto"/>
      </w:pPr>
      <w:r>
        <w:rPr>
          <w:rFonts w:ascii="微软雅黑" w:hAnsi="微软雅黑" w:eastAsia="微软雅黑"/>
          <w:sz w:val="21"/>
        </w:rPr>
        <w:t>888. 请按月份汇总发往河北的发运量和总费用，并区分2023、2024、2025三个年度？</w:t>
      </w:r>
    </w:p>
    <w:p w14:paraId="671566E1">
      <w:pPr>
        <w:spacing w:after="60" w:line="240" w:lineRule="auto"/>
      </w:pPr>
      <w:r>
        <w:rPr>
          <w:rFonts w:ascii="微软雅黑" w:hAnsi="微软雅黑" w:eastAsia="微软雅黑"/>
          <w:sz w:val="21"/>
        </w:rPr>
        <w:t>889. 请列出发往河北的前十个客户，展示发运量、总费用、平均元/瓦和主要物流公司？</w:t>
      </w:r>
    </w:p>
    <w:p w14:paraId="468025DA">
      <w:pPr>
        <w:spacing w:after="60" w:line="240" w:lineRule="auto"/>
      </w:pPr>
      <w:r>
        <w:rPr>
          <w:rFonts w:ascii="微软雅黑" w:hAnsi="微软雅黑" w:eastAsia="微软雅黑"/>
          <w:sz w:val="21"/>
        </w:rPr>
        <w:t>890. 请列出发往河北的前十条始发地到城市线路，展示发运量、车次、平均单价/车和总费用？</w:t>
      </w:r>
    </w:p>
    <w:p w14:paraId="3AB6385D">
      <w:pPr>
        <w:spacing w:after="60" w:line="240" w:lineRule="auto"/>
      </w:pPr>
      <w:r>
        <w:rPr>
          <w:rFonts w:ascii="微软雅黑" w:hAnsi="微软雅黑" w:eastAsia="微软雅黑"/>
          <w:sz w:val="21"/>
        </w:rPr>
        <w:t>891. 请统计2023年至2025年发往广西的年度发运量、总费用、车次或车辆数，并做成跨年对比表？</w:t>
      </w:r>
    </w:p>
    <w:p w14:paraId="762AA862">
      <w:pPr>
        <w:spacing w:after="60" w:line="240" w:lineRule="auto"/>
      </w:pPr>
      <w:r>
        <w:rPr>
          <w:rFonts w:ascii="微软雅黑" w:hAnsi="微软雅黑" w:eastAsia="微软雅黑"/>
          <w:sz w:val="21"/>
        </w:rPr>
        <w:t>892. 请按月份汇总发往广西的发运量和总费用，并区分2023、2024、2025三个年度？</w:t>
      </w:r>
    </w:p>
    <w:p w14:paraId="59091800">
      <w:pPr>
        <w:spacing w:after="60" w:line="240" w:lineRule="auto"/>
      </w:pPr>
      <w:r>
        <w:rPr>
          <w:rFonts w:ascii="微软雅黑" w:hAnsi="微软雅黑" w:eastAsia="微软雅黑"/>
          <w:sz w:val="21"/>
        </w:rPr>
        <w:t>893. 请列出发往广西的前十个客户，展示发运量、总费用、平均元/瓦和主要物流公司？</w:t>
      </w:r>
    </w:p>
    <w:p w14:paraId="1F6F08D0">
      <w:pPr>
        <w:spacing w:after="60" w:line="240" w:lineRule="auto"/>
      </w:pPr>
      <w:r>
        <w:rPr>
          <w:rFonts w:ascii="微软雅黑" w:hAnsi="微软雅黑" w:eastAsia="微软雅黑"/>
          <w:sz w:val="21"/>
        </w:rPr>
        <w:t>894. 请列出发往广西的前十条始发地到城市线路，展示发运量、车次、平均单价/车和总费用？</w:t>
      </w:r>
    </w:p>
    <w:p w14:paraId="7C2698A1">
      <w:pPr>
        <w:spacing w:after="60" w:line="240" w:lineRule="auto"/>
      </w:pPr>
      <w:r>
        <w:rPr>
          <w:rFonts w:ascii="微软雅黑" w:hAnsi="微软雅黑" w:eastAsia="微软雅黑"/>
          <w:sz w:val="21"/>
        </w:rPr>
        <w:t>895. 请统计合肥始发在2023年至2025年的年度发运量、总费用、平均元/瓦，并用年度对比表展示？</w:t>
      </w:r>
    </w:p>
    <w:p w14:paraId="42E7D934">
      <w:pPr>
        <w:spacing w:after="60" w:line="240" w:lineRule="auto"/>
      </w:pPr>
      <w:r>
        <w:rPr>
          <w:rFonts w:ascii="微软雅黑" w:hAnsi="微软雅黑" w:eastAsia="微软雅黑"/>
          <w:sz w:val="21"/>
        </w:rPr>
        <w:t>896. 请把合肥始发按省份汇总的发运量、总费用、平均单价/车做成省份排行榜？</w:t>
      </w:r>
    </w:p>
    <w:p w14:paraId="6CF19519">
      <w:pPr>
        <w:spacing w:after="60" w:line="240" w:lineRule="auto"/>
      </w:pPr>
      <w:r>
        <w:rPr>
          <w:rFonts w:ascii="微软雅黑" w:hAnsi="微软雅黑" w:eastAsia="微软雅黑"/>
          <w:sz w:val="21"/>
        </w:rPr>
        <w:t>897. 请把合肥始发按城市汇总的发运量、总费用、车次做成城市排行榜，取前30名？</w:t>
      </w:r>
    </w:p>
    <w:p w14:paraId="7FD2EE5B">
      <w:pPr>
        <w:spacing w:after="60" w:line="240" w:lineRule="auto"/>
      </w:pPr>
      <w:r>
        <w:rPr>
          <w:rFonts w:ascii="微软雅黑" w:hAnsi="微软雅黑" w:eastAsia="微软雅黑"/>
          <w:sz w:val="21"/>
        </w:rPr>
        <w:t>898. 请统计合肥始发不同运输方式的发运量、总费用、平均元/瓦，并按年份拆分展示？</w:t>
      </w:r>
    </w:p>
    <w:p w14:paraId="744AAC8C">
      <w:pPr>
        <w:spacing w:after="60" w:line="240" w:lineRule="auto"/>
      </w:pPr>
      <w:r>
        <w:rPr>
          <w:rFonts w:ascii="微软雅黑" w:hAnsi="微软雅黑" w:eastAsia="微软雅黑"/>
          <w:sz w:val="21"/>
        </w:rPr>
        <w:t>899. 请统计合肥始发各车型的车次、发运件数、总费用、平均每车装载托数，并用车型汇总表展示？</w:t>
      </w:r>
    </w:p>
    <w:p w14:paraId="3419CF8E">
      <w:pPr>
        <w:spacing w:after="60" w:line="240" w:lineRule="auto"/>
      </w:pPr>
      <w:r>
        <w:rPr>
          <w:rFonts w:ascii="微软雅黑" w:hAnsi="微软雅黑" w:eastAsia="微软雅黑"/>
          <w:sz w:val="21"/>
        </w:rPr>
        <w:t>900. 请把合肥始发到各区域的发运量和总费用做成“区域×年度”交叉表？</w:t>
      </w:r>
    </w:p>
    <w:p w14:paraId="0742F9F4">
      <w:pPr>
        <w:spacing w:after="60" w:line="240" w:lineRule="auto"/>
      </w:pPr>
      <w:r>
        <w:rPr>
          <w:rFonts w:ascii="微软雅黑" w:hAnsi="微软雅黑" w:eastAsia="微软雅黑"/>
          <w:sz w:val="21"/>
        </w:rPr>
        <w:t>901. 请找出合肥始发中单车费用最高的前20条记录，并列出客户、目的省市、车型、物流公司和发货日期？</w:t>
      </w:r>
    </w:p>
    <w:p w14:paraId="5200BFC4">
      <w:pPr>
        <w:spacing w:after="60" w:line="240" w:lineRule="auto"/>
      </w:pPr>
      <w:r>
        <w:rPr>
          <w:rFonts w:ascii="微软雅黑" w:hAnsi="微软雅黑" w:eastAsia="微软雅黑"/>
          <w:sz w:val="21"/>
        </w:rPr>
        <w:t>902. 请找出合肥始发中元/瓦最高的前20条记录，并列出规格、功率、客户、目的地和产生原因？</w:t>
      </w:r>
    </w:p>
    <w:p w14:paraId="6D8A6307">
      <w:pPr>
        <w:spacing w:after="60" w:line="240" w:lineRule="auto"/>
      </w:pPr>
      <w:r>
        <w:rPr>
          <w:rFonts w:ascii="微软雅黑" w:hAnsi="微软雅黑" w:eastAsia="微软雅黑"/>
          <w:sz w:val="21"/>
        </w:rPr>
        <w:t>903. 请统计阜宁始发在2023年至2025年的年度发运量、总费用、平均元/瓦，并用年度对比表展示？</w:t>
      </w:r>
    </w:p>
    <w:p w14:paraId="0EAA0040">
      <w:pPr>
        <w:spacing w:after="60" w:line="240" w:lineRule="auto"/>
      </w:pPr>
      <w:r>
        <w:rPr>
          <w:rFonts w:ascii="微软雅黑" w:hAnsi="微软雅黑" w:eastAsia="微软雅黑"/>
          <w:sz w:val="21"/>
        </w:rPr>
        <w:t>904. 请把阜宁始发按省份汇总的发运量、总费用、平均单价/车做成省份排行榜？</w:t>
      </w:r>
    </w:p>
    <w:p w14:paraId="0CE5AAAF">
      <w:pPr>
        <w:spacing w:after="60" w:line="240" w:lineRule="auto"/>
      </w:pPr>
      <w:r>
        <w:rPr>
          <w:rFonts w:ascii="微软雅黑" w:hAnsi="微软雅黑" w:eastAsia="微软雅黑"/>
          <w:sz w:val="21"/>
        </w:rPr>
        <w:t>905. 请把阜宁始发按城市汇总的发运量、总费用、车次做成城市排行榜，取前30名？</w:t>
      </w:r>
    </w:p>
    <w:p w14:paraId="018217DC">
      <w:pPr>
        <w:spacing w:after="60" w:line="240" w:lineRule="auto"/>
      </w:pPr>
      <w:r>
        <w:rPr>
          <w:rFonts w:ascii="微软雅黑" w:hAnsi="微软雅黑" w:eastAsia="微软雅黑"/>
          <w:sz w:val="21"/>
        </w:rPr>
        <w:t>906. 请统计阜宁始发不同运输方式的发运量、总费用、平均元/瓦，并按年份拆分展示？</w:t>
      </w:r>
    </w:p>
    <w:p w14:paraId="1C4D79CD">
      <w:pPr>
        <w:spacing w:after="60" w:line="240" w:lineRule="auto"/>
      </w:pPr>
      <w:r>
        <w:rPr>
          <w:rFonts w:ascii="微软雅黑" w:hAnsi="微软雅黑" w:eastAsia="微软雅黑"/>
          <w:sz w:val="21"/>
        </w:rPr>
        <w:t>907. 请统计阜宁始发各车型的车次、发运件数、总费用、平均每车装载托数，并用车型汇总表展示？</w:t>
      </w:r>
    </w:p>
    <w:p w14:paraId="4B85499A">
      <w:pPr>
        <w:spacing w:after="60" w:line="240" w:lineRule="auto"/>
      </w:pPr>
      <w:r>
        <w:rPr>
          <w:rFonts w:ascii="微软雅黑" w:hAnsi="微软雅黑" w:eastAsia="微软雅黑"/>
          <w:sz w:val="21"/>
        </w:rPr>
        <w:t>908. 请把阜宁始发到各区域的发运量和总费用做成“区域×年度”交叉表？</w:t>
      </w:r>
    </w:p>
    <w:p w14:paraId="69155911">
      <w:pPr>
        <w:spacing w:after="60" w:line="240" w:lineRule="auto"/>
      </w:pPr>
      <w:r>
        <w:rPr>
          <w:rFonts w:ascii="微软雅黑" w:hAnsi="微软雅黑" w:eastAsia="微软雅黑"/>
          <w:sz w:val="21"/>
        </w:rPr>
        <w:t>909. 请找出阜宁始发中单车费用最高的前20条记录，并列出客户、目的省市、车型、物流公司和发货日期？</w:t>
      </w:r>
    </w:p>
    <w:p w14:paraId="7A4B36D1">
      <w:pPr>
        <w:spacing w:after="60" w:line="240" w:lineRule="auto"/>
      </w:pPr>
      <w:r>
        <w:rPr>
          <w:rFonts w:ascii="微软雅黑" w:hAnsi="微软雅黑" w:eastAsia="微软雅黑"/>
          <w:sz w:val="21"/>
        </w:rPr>
        <w:t>910. 请找出阜宁始发中元/瓦最高的前20条记录，并列出规格、功率、客户、目的地和产生原因？</w:t>
      </w:r>
    </w:p>
    <w:p w14:paraId="7D4FB1BE">
      <w:pPr>
        <w:spacing w:after="60" w:line="240" w:lineRule="auto"/>
      </w:pPr>
      <w:r>
        <w:rPr>
          <w:rFonts w:ascii="微软雅黑" w:hAnsi="微软雅黑" w:eastAsia="微软雅黑"/>
          <w:sz w:val="21"/>
        </w:rPr>
        <w:t>911. 请统计广德始发在2023年至2025年的年度发运量、总费用、平均元/瓦，并用年度对比表展示？</w:t>
      </w:r>
    </w:p>
    <w:p w14:paraId="1E34CF4D">
      <w:pPr>
        <w:spacing w:after="60" w:line="240" w:lineRule="auto"/>
      </w:pPr>
      <w:r>
        <w:rPr>
          <w:rFonts w:ascii="微软雅黑" w:hAnsi="微软雅黑" w:eastAsia="微软雅黑"/>
          <w:sz w:val="21"/>
        </w:rPr>
        <w:t>912. 请把广德始发按省份汇总的发运量、总费用、平均单价/车做成省份排行榜？</w:t>
      </w:r>
    </w:p>
    <w:p w14:paraId="7C598362">
      <w:pPr>
        <w:spacing w:after="60" w:line="240" w:lineRule="auto"/>
      </w:pPr>
      <w:r>
        <w:rPr>
          <w:rFonts w:ascii="微软雅黑" w:hAnsi="微软雅黑" w:eastAsia="微软雅黑"/>
          <w:sz w:val="21"/>
        </w:rPr>
        <w:t>913. 请把广德始发按城市汇总的发运量、总费用、车次做成城市排行榜，取前30名？</w:t>
      </w:r>
    </w:p>
    <w:p w14:paraId="414D92D0">
      <w:pPr>
        <w:spacing w:after="60" w:line="240" w:lineRule="auto"/>
      </w:pPr>
      <w:r>
        <w:rPr>
          <w:rFonts w:ascii="微软雅黑" w:hAnsi="微软雅黑" w:eastAsia="微软雅黑"/>
          <w:sz w:val="21"/>
        </w:rPr>
        <w:t>914. 请统计广德始发不同运输方式的发运量、总费用、平均元/瓦，并按年份拆分展示？</w:t>
      </w:r>
    </w:p>
    <w:p w14:paraId="5E1C7229">
      <w:pPr>
        <w:spacing w:after="60" w:line="240" w:lineRule="auto"/>
      </w:pPr>
      <w:r>
        <w:rPr>
          <w:rFonts w:ascii="微软雅黑" w:hAnsi="微软雅黑" w:eastAsia="微软雅黑"/>
          <w:sz w:val="21"/>
        </w:rPr>
        <w:t>915. 请统计广德始发各车型的车次、发运件数、总费用、平均每车装载托数，并用车型汇总表展示？</w:t>
      </w:r>
    </w:p>
    <w:p w14:paraId="754317E8">
      <w:pPr>
        <w:spacing w:after="60" w:line="240" w:lineRule="auto"/>
      </w:pPr>
      <w:r>
        <w:rPr>
          <w:rFonts w:ascii="微软雅黑" w:hAnsi="微软雅黑" w:eastAsia="微软雅黑"/>
          <w:sz w:val="21"/>
        </w:rPr>
        <w:t>916. 请把广德始发到各区域的发运量和总费用做成“区域×年度”交叉表？</w:t>
      </w:r>
    </w:p>
    <w:p w14:paraId="0AE52C07">
      <w:pPr>
        <w:spacing w:after="60" w:line="240" w:lineRule="auto"/>
      </w:pPr>
      <w:r>
        <w:rPr>
          <w:rFonts w:ascii="微软雅黑" w:hAnsi="微软雅黑" w:eastAsia="微软雅黑"/>
          <w:sz w:val="21"/>
        </w:rPr>
        <w:t>917. 请找出广德始发中单车费用最高的前20条记录，并列出客户、目的省市、车型、物流公司和发货日期？</w:t>
      </w:r>
    </w:p>
    <w:p w14:paraId="20B4736E">
      <w:pPr>
        <w:spacing w:after="60" w:line="240" w:lineRule="auto"/>
      </w:pPr>
      <w:r>
        <w:rPr>
          <w:rFonts w:ascii="微软雅黑" w:hAnsi="微软雅黑" w:eastAsia="微软雅黑"/>
          <w:sz w:val="21"/>
        </w:rPr>
        <w:t>918. 请找出广德始发中元/瓦最高的前20条记录，并列出规格、功率、客户、目的地和产生原因？</w:t>
      </w:r>
    </w:p>
    <w:p w14:paraId="10B3EA5A">
      <w:pPr>
        <w:spacing w:after="60" w:line="240" w:lineRule="auto"/>
      </w:pPr>
      <w:r>
        <w:rPr>
          <w:rFonts w:ascii="微软雅黑" w:hAnsi="微软雅黑" w:eastAsia="微软雅黑"/>
          <w:sz w:val="21"/>
        </w:rPr>
        <w:t>919. 请统计天长始发在2023年至2025年的年度发运量、总费用、平均元/瓦，并用年度对比表展示？</w:t>
      </w:r>
    </w:p>
    <w:p w14:paraId="0DC73C1F">
      <w:pPr>
        <w:spacing w:after="60" w:line="240" w:lineRule="auto"/>
      </w:pPr>
      <w:r>
        <w:rPr>
          <w:rFonts w:ascii="微软雅黑" w:hAnsi="微软雅黑" w:eastAsia="微软雅黑"/>
          <w:sz w:val="21"/>
        </w:rPr>
        <w:t>920. 请把天长始发按省份汇总的发运量、总费用、平均单价/车做成省份排行榜？</w:t>
      </w:r>
    </w:p>
    <w:p w14:paraId="25B5337C">
      <w:pPr>
        <w:spacing w:after="60" w:line="240" w:lineRule="auto"/>
      </w:pPr>
      <w:r>
        <w:rPr>
          <w:rFonts w:ascii="微软雅黑" w:hAnsi="微软雅黑" w:eastAsia="微软雅黑"/>
          <w:sz w:val="21"/>
        </w:rPr>
        <w:t>921. 请把天长始发按城市汇总的发运量、总费用、车次做成城市排行榜，取前30名？</w:t>
      </w:r>
    </w:p>
    <w:p w14:paraId="2E9100BE">
      <w:pPr>
        <w:spacing w:after="60" w:line="240" w:lineRule="auto"/>
      </w:pPr>
      <w:r>
        <w:rPr>
          <w:rFonts w:ascii="微软雅黑" w:hAnsi="微软雅黑" w:eastAsia="微软雅黑"/>
          <w:sz w:val="21"/>
        </w:rPr>
        <w:t>922. 请统计天长始发不同运输方式的发运量、总费用、平均元/瓦，并按年份拆分展示？</w:t>
      </w:r>
    </w:p>
    <w:p w14:paraId="62952BA9">
      <w:pPr>
        <w:spacing w:after="60" w:line="240" w:lineRule="auto"/>
      </w:pPr>
      <w:r>
        <w:rPr>
          <w:rFonts w:ascii="微软雅黑" w:hAnsi="微软雅黑" w:eastAsia="微软雅黑"/>
          <w:sz w:val="21"/>
        </w:rPr>
        <w:t>923. 请统计天长始发各车型的车次、发运件数、总费用、平均每车装载托数，并用车型汇总表展示？</w:t>
      </w:r>
    </w:p>
    <w:p w14:paraId="177962D6">
      <w:pPr>
        <w:spacing w:after="60" w:line="240" w:lineRule="auto"/>
      </w:pPr>
      <w:r>
        <w:rPr>
          <w:rFonts w:ascii="微软雅黑" w:hAnsi="微软雅黑" w:eastAsia="微软雅黑"/>
          <w:sz w:val="21"/>
        </w:rPr>
        <w:t>924. 请把天长始发到各区域的发运量和总费用做成“区域×年度”交叉表？</w:t>
      </w:r>
    </w:p>
    <w:p w14:paraId="0A9026F3">
      <w:pPr>
        <w:spacing w:after="60" w:line="240" w:lineRule="auto"/>
      </w:pPr>
      <w:r>
        <w:rPr>
          <w:rFonts w:ascii="微软雅黑" w:hAnsi="微软雅黑" w:eastAsia="微软雅黑"/>
          <w:sz w:val="21"/>
        </w:rPr>
        <w:t>925. 请找出天长始发中单车费用最高的前20条记录，并列出客户、目的省市、车型、物流公司和发货日期？</w:t>
      </w:r>
    </w:p>
    <w:p w14:paraId="0EF60762">
      <w:pPr>
        <w:spacing w:after="60" w:line="240" w:lineRule="auto"/>
      </w:pPr>
      <w:r>
        <w:rPr>
          <w:rFonts w:ascii="微软雅黑" w:hAnsi="微软雅黑" w:eastAsia="微软雅黑"/>
          <w:sz w:val="21"/>
        </w:rPr>
        <w:t>926. 请找出天长始发中元/瓦最高的前20条记录，并列出规格、功率、客户、目的地和产生原因？</w:t>
      </w:r>
    </w:p>
    <w:p w14:paraId="684EC18F">
      <w:pPr>
        <w:spacing w:after="60" w:line="240" w:lineRule="auto"/>
      </w:pPr>
      <w:r>
        <w:rPr>
          <w:rFonts w:ascii="微软雅黑" w:hAnsi="微软雅黑" w:eastAsia="微软雅黑"/>
          <w:sz w:val="21"/>
        </w:rPr>
        <w:t>927. 请统计2023年合肥始发到各省份的发运量、总费用、平均元/瓦，并用省份汇总表展示？</w:t>
      </w:r>
    </w:p>
    <w:p w14:paraId="128DEC73">
      <w:pPr>
        <w:spacing w:after="60" w:line="240" w:lineRule="auto"/>
      </w:pPr>
      <w:r>
        <w:rPr>
          <w:rFonts w:ascii="微软雅黑" w:hAnsi="微软雅黑" w:eastAsia="微软雅黑"/>
          <w:sz w:val="21"/>
        </w:rPr>
        <w:t>928. 请统计2023年合肥始发不同物流公司的发运量、总费用、车次和费用占比？</w:t>
      </w:r>
    </w:p>
    <w:p w14:paraId="42DD0026">
      <w:pPr>
        <w:spacing w:after="60" w:line="240" w:lineRule="auto"/>
      </w:pPr>
      <w:r>
        <w:rPr>
          <w:rFonts w:ascii="微软雅黑" w:hAnsi="微软雅黑" w:eastAsia="微软雅黑"/>
          <w:sz w:val="21"/>
        </w:rPr>
        <w:t>929. 请统计2023年合肥始发不同车型的发运车次、总费用和平均单车费用？</w:t>
      </w:r>
    </w:p>
    <w:p w14:paraId="62DC9F84">
      <w:pPr>
        <w:spacing w:after="60" w:line="240" w:lineRule="auto"/>
      </w:pPr>
      <w:r>
        <w:rPr>
          <w:rFonts w:ascii="微软雅黑" w:hAnsi="微软雅黑" w:eastAsia="微软雅黑"/>
          <w:sz w:val="21"/>
        </w:rPr>
        <w:t>930. 请统计2023年阜宁始发到各省份的发运量、总费用、平均元/瓦，并用省份汇总表展示？</w:t>
      </w:r>
    </w:p>
    <w:p w14:paraId="0AD1609D">
      <w:pPr>
        <w:spacing w:after="60" w:line="240" w:lineRule="auto"/>
      </w:pPr>
      <w:r>
        <w:rPr>
          <w:rFonts w:ascii="微软雅黑" w:hAnsi="微软雅黑" w:eastAsia="微软雅黑"/>
          <w:sz w:val="21"/>
        </w:rPr>
        <w:t>931. 请统计2023年阜宁始发不同物流公司的发运量、总费用、车次和费用占比？</w:t>
      </w:r>
    </w:p>
    <w:p w14:paraId="308BA75A">
      <w:pPr>
        <w:spacing w:after="60" w:line="240" w:lineRule="auto"/>
      </w:pPr>
      <w:r>
        <w:rPr>
          <w:rFonts w:ascii="微软雅黑" w:hAnsi="微软雅黑" w:eastAsia="微软雅黑"/>
          <w:sz w:val="21"/>
        </w:rPr>
        <w:t>932. 请统计2023年阜宁始发不同车型的发运车次、总费用和平均单车费用？</w:t>
      </w:r>
    </w:p>
    <w:p w14:paraId="35364350">
      <w:pPr>
        <w:spacing w:after="60" w:line="240" w:lineRule="auto"/>
      </w:pPr>
      <w:r>
        <w:rPr>
          <w:rFonts w:ascii="微软雅黑" w:hAnsi="微软雅黑" w:eastAsia="微软雅黑"/>
          <w:sz w:val="21"/>
        </w:rPr>
        <w:t>933. 请统计2023年广德始发到各省份的发运量、总费用、平均元/瓦，并用省份汇总表展示？</w:t>
      </w:r>
    </w:p>
    <w:p w14:paraId="05FD74DD">
      <w:pPr>
        <w:spacing w:after="60" w:line="240" w:lineRule="auto"/>
      </w:pPr>
      <w:r>
        <w:rPr>
          <w:rFonts w:ascii="微软雅黑" w:hAnsi="微软雅黑" w:eastAsia="微软雅黑"/>
          <w:sz w:val="21"/>
        </w:rPr>
        <w:t>934. 请统计2023年广德始发不同物流公司的发运量、总费用、车次和费用占比？</w:t>
      </w:r>
    </w:p>
    <w:p w14:paraId="6F1F73D1">
      <w:pPr>
        <w:spacing w:after="60" w:line="240" w:lineRule="auto"/>
      </w:pPr>
      <w:r>
        <w:rPr>
          <w:rFonts w:ascii="微软雅黑" w:hAnsi="微软雅黑" w:eastAsia="微软雅黑"/>
          <w:sz w:val="21"/>
        </w:rPr>
        <w:t>935. 请统计2023年广德始发不同车型的发运车次、总费用和平均单车费用？</w:t>
      </w:r>
    </w:p>
    <w:p w14:paraId="4D38331D">
      <w:pPr>
        <w:spacing w:after="60" w:line="240" w:lineRule="auto"/>
      </w:pPr>
      <w:r>
        <w:rPr>
          <w:rFonts w:ascii="微软雅黑" w:hAnsi="微软雅黑" w:eastAsia="微软雅黑"/>
          <w:sz w:val="21"/>
        </w:rPr>
        <w:t>936. 请统计2024年合肥始发到各省份的发运量、总费用、平均元/瓦，并用省份汇总表展示？</w:t>
      </w:r>
    </w:p>
    <w:p w14:paraId="5AB74F0F">
      <w:pPr>
        <w:spacing w:after="60" w:line="240" w:lineRule="auto"/>
      </w:pPr>
      <w:r>
        <w:rPr>
          <w:rFonts w:ascii="微软雅黑" w:hAnsi="微软雅黑" w:eastAsia="微软雅黑"/>
          <w:sz w:val="21"/>
        </w:rPr>
        <w:t>937. 请统计2024年合肥始发不同物流公司的发运量、总费用、车次和费用占比？</w:t>
      </w:r>
    </w:p>
    <w:p w14:paraId="69078367">
      <w:pPr>
        <w:spacing w:after="60" w:line="240" w:lineRule="auto"/>
      </w:pPr>
      <w:r>
        <w:rPr>
          <w:rFonts w:ascii="微软雅黑" w:hAnsi="微软雅黑" w:eastAsia="微软雅黑"/>
          <w:sz w:val="21"/>
        </w:rPr>
        <w:t>938. 请统计2024年合肥始发不同车型的发运车次、总费用和平均单车费用？</w:t>
      </w:r>
    </w:p>
    <w:p w14:paraId="17022413">
      <w:pPr>
        <w:spacing w:after="60" w:line="240" w:lineRule="auto"/>
      </w:pPr>
      <w:r>
        <w:rPr>
          <w:rFonts w:ascii="微软雅黑" w:hAnsi="微软雅黑" w:eastAsia="微软雅黑"/>
          <w:sz w:val="21"/>
        </w:rPr>
        <w:t>939. 请统计2024年阜宁始发到各省份的发运量、总费用、平均元/瓦，并用省份汇总表展示？</w:t>
      </w:r>
    </w:p>
    <w:p w14:paraId="2AFA7BE0">
      <w:pPr>
        <w:spacing w:after="60" w:line="240" w:lineRule="auto"/>
      </w:pPr>
      <w:r>
        <w:rPr>
          <w:rFonts w:ascii="微软雅黑" w:hAnsi="微软雅黑" w:eastAsia="微软雅黑"/>
          <w:sz w:val="21"/>
        </w:rPr>
        <w:t>940. 请统计2024年阜宁始发不同物流公司的发运量、总费用、车次和费用占比？</w:t>
      </w:r>
    </w:p>
    <w:p w14:paraId="0AA704D4">
      <w:pPr>
        <w:spacing w:after="60" w:line="240" w:lineRule="auto"/>
      </w:pPr>
      <w:r>
        <w:rPr>
          <w:rFonts w:ascii="微软雅黑" w:hAnsi="微软雅黑" w:eastAsia="微软雅黑"/>
          <w:sz w:val="21"/>
        </w:rPr>
        <w:t>941. 请统计2024年阜宁始发不同车型的发运车次、总费用和平均单车费用？</w:t>
      </w:r>
    </w:p>
    <w:p w14:paraId="2F443C55">
      <w:pPr>
        <w:spacing w:after="60" w:line="240" w:lineRule="auto"/>
      </w:pPr>
      <w:r>
        <w:rPr>
          <w:rFonts w:ascii="微软雅黑" w:hAnsi="微软雅黑" w:eastAsia="微软雅黑"/>
          <w:sz w:val="21"/>
        </w:rPr>
        <w:t>942. 请统计2024年广德始发到各省份的发运量、总费用、平均元/瓦，并用省份汇总表展示？</w:t>
      </w:r>
    </w:p>
    <w:p w14:paraId="43E8953B">
      <w:pPr>
        <w:spacing w:after="60" w:line="240" w:lineRule="auto"/>
      </w:pPr>
      <w:r>
        <w:rPr>
          <w:rFonts w:ascii="微软雅黑" w:hAnsi="微软雅黑" w:eastAsia="微软雅黑"/>
          <w:sz w:val="21"/>
        </w:rPr>
        <w:t>943. 请统计2024年广德始发不同物流公司的发运量、总费用、车次和费用占比？</w:t>
      </w:r>
    </w:p>
    <w:p w14:paraId="468BC7EE">
      <w:pPr>
        <w:spacing w:after="60" w:line="240" w:lineRule="auto"/>
      </w:pPr>
      <w:r>
        <w:rPr>
          <w:rFonts w:ascii="微软雅黑" w:hAnsi="微软雅黑" w:eastAsia="微软雅黑"/>
          <w:sz w:val="21"/>
        </w:rPr>
        <w:t>944. 请统计2024年广德始发不同车型的发运车次、总费用和平均单车费用？</w:t>
      </w:r>
    </w:p>
    <w:p w14:paraId="439FEF40">
      <w:pPr>
        <w:spacing w:after="60" w:line="240" w:lineRule="auto"/>
      </w:pPr>
      <w:r>
        <w:rPr>
          <w:rFonts w:ascii="微软雅黑" w:hAnsi="微软雅黑" w:eastAsia="微软雅黑"/>
          <w:sz w:val="21"/>
        </w:rPr>
        <w:t>945. 请统计2025年合肥始发到各省份的发运量、总费用、平均元/瓦，并用省份汇总表展示？</w:t>
      </w:r>
    </w:p>
    <w:p w14:paraId="70F54AA7">
      <w:pPr>
        <w:spacing w:after="60" w:line="240" w:lineRule="auto"/>
      </w:pPr>
      <w:r>
        <w:rPr>
          <w:rFonts w:ascii="微软雅黑" w:hAnsi="微软雅黑" w:eastAsia="微软雅黑"/>
          <w:sz w:val="21"/>
        </w:rPr>
        <w:t>946. 请统计2025年合肥始发不同物流公司的发运量、总费用、车次和费用占比？</w:t>
      </w:r>
    </w:p>
    <w:p w14:paraId="5E32A276">
      <w:pPr>
        <w:spacing w:after="60" w:line="240" w:lineRule="auto"/>
      </w:pPr>
      <w:r>
        <w:rPr>
          <w:rFonts w:ascii="微软雅黑" w:hAnsi="微软雅黑" w:eastAsia="微软雅黑"/>
          <w:sz w:val="21"/>
        </w:rPr>
        <w:t>947. 请统计2025年合肥始发不同车型的发运车次、总费用和平均单车费用？</w:t>
      </w:r>
    </w:p>
    <w:p w14:paraId="131CB19E">
      <w:pPr>
        <w:spacing w:after="60" w:line="240" w:lineRule="auto"/>
      </w:pPr>
      <w:r>
        <w:rPr>
          <w:rFonts w:ascii="微软雅黑" w:hAnsi="微软雅黑" w:eastAsia="微软雅黑"/>
          <w:sz w:val="21"/>
        </w:rPr>
        <w:t>948. 请统计2025年阜宁始发到各省份的发运量、总费用、平均元/瓦，并用省份汇总表展示？</w:t>
      </w:r>
    </w:p>
    <w:p w14:paraId="60B4FB26">
      <w:pPr>
        <w:spacing w:after="60" w:line="240" w:lineRule="auto"/>
      </w:pPr>
      <w:r>
        <w:rPr>
          <w:rFonts w:ascii="微软雅黑" w:hAnsi="微软雅黑" w:eastAsia="微软雅黑"/>
          <w:sz w:val="21"/>
        </w:rPr>
        <w:t>949. 请统计2025年阜宁始发不同物流公司的发运量、总费用、车次和费用占比？</w:t>
      </w:r>
    </w:p>
    <w:p w14:paraId="22A205F8">
      <w:pPr>
        <w:spacing w:after="60" w:line="240" w:lineRule="auto"/>
      </w:pPr>
      <w:r>
        <w:rPr>
          <w:rFonts w:ascii="微软雅黑" w:hAnsi="微软雅黑" w:eastAsia="微软雅黑"/>
          <w:sz w:val="21"/>
        </w:rPr>
        <w:t>950. 请统计2025年阜宁始发不同车型的发运车次、总费用和平均单车费用？</w:t>
      </w:r>
    </w:p>
    <w:p w14:paraId="7B1A4815">
      <w:pPr>
        <w:spacing w:after="60" w:line="240" w:lineRule="auto"/>
      </w:pPr>
      <w:r>
        <w:rPr>
          <w:rFonts w:ascii="微软雅黑" w:hAnsi="微软雅黑" w:eastAsia="微软雅黑"/>
          <w:sz w:val="21"/>
        </w:rPr>
        <w:t>951. 请统计2025年广德始发到各省份的发运量、总费用、平均元/瓦，并用省份汇总表展示？</w:t>
      </w:r>
    </w:p>
    <w:p w14:paraId="750F376A">
      <w:pPr>
        <w:spacing w:after="60" w:line="240" w:lineRule="auto"/>
      </w:pPr>
      <w:r>
        <w:rPr>
          <w:rFonts w:ascii="微软雅黑" w:hAnsi="微软雅黑" w:eastAsia="微软雅黑"/>
          <w:sz w:val="21"/>
        </w:rPr>
        <w:t>952. 请统计2025年广德始发不同物流公司的发运量、总费用、车次和费用占比？</w:t>
      </w:r>
    </w:p>
    <w:p w14:paraId="4A0BE611">
      <w:pPr>
        <w:spacing w:after="60" w:line="240" w:lineRule="auto"/>
      </w:pPr>
      <w:r>
        <w:rPr>
          <w:rFonts w:ascii="微软雅黑" w:hAnsi="微软雅黑" w:eastAsia="微软雅黑"/>
          <w:sz w:val="21"/>
        </w:rPr>
        <w:t>953. 请统计2025年广德始发不同车型的发运车次、总费用和平均单车费用？</w:t>
      </w:r>
    </w:p>
    <w:p w14:paraId="3CCA2DF9">
      <w:pPr>
        <w:spacing w:after="60" w:line="240" w:lineRule="auto"/>
      </w:pPr>
      <w:r>
        <w:rPr>
          <w:rFonts w:ascii="微软雅黑" w:hAnsi="微软雅黑" w:eastAsia="微软雅黑"/>
          <w:sz w:val="21"/>
        </w:rPr>
        <w:t>954. 请把2023年至2025年公路运输的年度发运量、总费用、平均元/瓦、平均路程做成一张跨年表？</w:t>
      </w:r>
    </w:p>
    <w:p w14:paraId="2792A250">
      <w:pPr>
        <w:spacing w:after="60" w:line="240" w:lineRule="auto"/>
      </w:pPr>
      <w:r>
        <w:rPr>
          <w:rFonts w:ascii="微软雅黑" w:hAnsi="微软雅黑" w:eastAsia="微软雅黑"/>
          <w:sz w:val="21"/>
        </w:rPr>
        <w:t>955. 请统计公路运输在各区域的发运量占比和费用占比，并按年度拆分展示？</w:t>
      </w:r>
    </w:p>
    <w:p w14:paraId="47ED160B">
      <w:pPr>
        <w:spacing w:after="60" w:line="240" w:lineRule="auto"/>
      </w:pPr>
      <w:r>
        <w:rPr>
          <w:rFonts w:ascii="微软雅黑" w:hAnsi="微软雅黑" w:eastAsia="微软雅黑"/>
          <w:sz w:val="21"/>
        </w:rPr>
        <w:t>956. 请统计公路运输在各省份的平均单价/车和平均元/瓦，并按平均元/瓦从低到高排序？</w:t>
      </w:r>
    </w:p>
    <w:p w14:paraId="15B6CE72">
      <w:pPr>
        <w:spacing w:after="60" w:line="240" w:lineRule="auto"/>
      </w:pPr>
      <w:r>
        <w:rPr>
          <w:rFonts w:ascii="微软雅黑" w:hAnsi="微软雅黑" w:eastAsia="微软雅黑"/>
          <w:sz w:val="21"/>
        </w:rPr>
        <w:t>957. 请列出公路运输中总费用最高的前20条发运记录，展示客户、线路、车型、车号和发货日期？</w:t>
      </w:r>
    </w:p>
    <w:p w14:paraId="559B0ACA">
      <w:pPr>
        <w:spacing w:after="60" w:line="240" w:lineRule="auto"/>
      </w:pPr>
      <w:r>
        <w:rPr>
          <w:rFonts w:ascii="微软雅黑" w:hAnsi="微软雅黑" w:eastAsia="微软雅黑"/>
          <w:sz w:val="21"/>
        </w:rPr>
        <w:t>958. 请统计2023年至2025年公路运输的月度发运量、月度总费用和月度平均元/瓦？</w:t>
      </w:r>
    </w:p>
    <w:p w14:paraId="4D62E33A">
      <w:pPr>
        <w:spacing w:after="60" w:line="240" w:lineRule="auto"/>
      </w:pPr>
      <w:r>
        <w:rPr>
          <w:rFonts w:ascii="微软雅黑" w:hAnsi="微软雅黑" w:eastAsia="微软雅黑"/>
          <w:sz w:val="21"/>
        </w:rPr>
        <w:t>959. 请把2023年至2025年铁路运输的年度发运量、总费用、平均元/瓦、平均路程做成一张跨年表？</w:t>
      </w:r>
    </w:p>
    <w:p w14:paraId="79BEED55">
      <w:pPr>
        <w:spacing w:after="60" w:line="240" w:lineRule="auto"/>
      </w:pPr>
      <w:r>
        <w:rPr>
          <w:rFonts w:ascii="微软雅黑" w:hAnsi="微软雅黑" w:eastAsia="微软雅黑"/>
          <w:sz w:val="21"/>
        </w:rPr>
        <w:t>960. 请统计铁路运输在各区域的发运量占比和费用占比，并按年度拆分展示？</w:t>
      </w:r>
    </w:p>
    <w:p w14:paraId="2B105DF1">
      <w:pPr>
        <w:spacing w:after="60" w:line="240" w:lineRule="auto"/>
      </w:pPr>
      <w:r>
        <w:rPr>
          <w:rFonts w:ascii="微软雅黑" w:hAnsi="微软雅黑" w:eastAsia="微软雅黑"/>
          <w:sz w:val="21"/>
        </w:rPr>
        <w:t>961. 请统计铁路运输在各省份的平均单价/车和平均元/瓦，并按平均元/瓦从低到高排序？</w:t>
      </w:r>
    </w:p>
    <w:p w14:paraId="42227BF3">
      <w:pPr>
        <w:spacing w:after="60" w:line="240" w:lineRule="auto"/>
      </w:pPr>
      <w:r>
        <w:rPr>
          <w:rFonts w:ascii="微软雅黑" w:hAnsi="微软雅黑" w:eastAsia="微软雅黑"/>
          <w:sz w:val="21"/>
        </w:rPr>
        <w:t>962. 请列出铁路运输中总费用最高的前20条发运记录，展示客户、线路、车型、车号和发货日期？</w:t>
      </w:r>
    </w:p>
    <w:p w14:paraId="320449E9">
      <w:pPr>
        <w:spacing w:after="60" w:line="240" w:lineRule="auto"/>
      </w:pPr>
      <w:r>
        <w:rPr>
          <w:rFonts w:ascii="微软雅黑" w:hAnsi="微软雅黑" w:eastAsia="微软雅黑"/>
          <w:sz w:val="21"/>
        </w:rPr>
        <w:t>963. 请统计2023年至2025年铁路运输的月度发运量、月度总费用和月度平均元/瓦？</w:t>
      </w:r>
    </w:p>
    <w:p w14:paraId="4E1A11A1">
      <w:pPr>
        <w:spacing w:after="60" w:line="240" w:lineRule="auto"/>
      </w:pPr>
      <w:r>
        <w:rPr>
          <w:rFonts w:ascii="微软雅黑" w:hAnsi="微软雅黑" w:eastAsia="微软雅黑"/>
          <w:sz w:val="21"/>
        </w:rPr>
        <w:t>964. 请统计苏州晶茂物流有限公司在2023年至2025年每年的发运量、总费用、车次或车辆数，并用年度对比表展示？</w:t>
      </w:r>
    </w:p>
    <w:p w14:paraId="3CB93725">
      <w:pPr>
        <w:spacing w:after="60" w:line="240" w:lineRule="auto"/>
      </w:pPr>
      <w:r>
        <w:rPr>
          <w:rFonts w:ascii="微软雅黑" w:hAnsi="微软雅黑" w:eastAsia="微软雅黑"/>
          <w:sz w:val="21"/>
        </w:rPr>
        <w:t>965. 请按月份统计苏州晶茂物流有限公司的发运量和总费用，并把2023、2024、2025放在同一张宽表里？</w:t>
      </w:r>
    </w:p>
    <w:p w14:paraId="67ED67D4">
      <w:pPr>
        <w:spacing w:after="60" w:line="240" w:lineRule="auto"/>
      </w:pPr>
      <w:r>
        <w:rPr>
          <w:rFonts w:ascii="微软雅黑" w:hAnsi="微软雅黑" w:eastAsia="微软雅黑"/>
          <w:sz w:val="21"/>
        </w:rPr>
        <w:t>966. 请统计苏州晶茂物流有限公司承运的前十个客户，展示发运量、总费用、平均元/瓦和主要目的省份？</w:t>
      </w:r>
    </w:p>
    <w:p w14:paraId="0AEB6892">
      <w:pPr>
        <w:spacing w:after="60" w:line="240" w:lineRule="auto"/>
      </w:pPr>
      <w:r>
        <w:rPr>
          <w:rFonts w:ascii="微软雅黑" w:hAnsi="微软雅黑" w:eastAsia="微软雅黑"/>
          <w:sz w:val="21"/>
        </w:rPr>
        <w:t>967. 请统计苏州晶茂物流有限公司承运的前十条线路，展示始发地、目的省市、车次、总费用和平均单价/车？</w:t>
      </w:r>
    </w:p>
    <w:p w14:paraId="3A1E2812">
      <w:pPr>
        <w:spacing w:after="60" w:line="240" w:lineRule="auto"/>
      </w:pPr>
      <w:r>
        <w:rPr>
          <w:rFonts w:ascii="微软雅黑" w:hAnsi="微软雅黑" w:eastAsia="微软雅黑"/>
          <w:sz w:val="21"/>
        </w:rPr>
        <w:t>968. 请统计苏州晶茂物流有限公司不同车型的发运车次、发运瓦数、总费用和平均单车费用？</w:t>
      </w:r>
    </w:p>
    <w:p w14:paraId="65D45869">
      <w:pPr>
        <w:spacing w:after="60" w:line="240" w:lineRule="auto"/>
      </w:pPr>
      <w:r>
        <w:rPr>
          <w:rFonts w:ascii="微软雅黑" w:hAnsi="微软雅黑" w:eastAsia="微软雅黑"/>
          <w:sz w:val="21"/>
        </w:rPr>
        <w:t>969. 请统计苏州晶茂物流有限公司在各区域的费用占比，并用区域占比表展示？</w:t>
      </w:r>
    </w:p>
    <w:p w14:paraId="04BFB86E">
      <w:pPr>
        <w:spacing w:after="60" w:line="240" w:lineRule="auto"/>
      </w:pPr>
      <w:r>
        <w:rPr>
          <w:rFonts w:ascii="微软雅黑" w:hAnsi="微软雅黑" w:eastAsia="微软雅黑"/>
          <w:sz w:val="21"/>
        </w:rPr>
        <w:t>970. 请统计江苏久鼎供应链管理有限公司在2023年至2025年每年的发运量、总费用、车次或车辆数，并用年度对比表展示？</w:t>
      </w:r>
    </w:p>
    <w:p w14:paraId="6FE8CE2C">
      <w:pPr>
        <w:spacing w:after="60" w:line="240" w:lineRule="auto"/>
      </w:pPr>
      <w:r>
        <w:rPr>
          <w:rFonts w:ascii="微软雅黑" w:hAnsi="微软雅黑" w:eastAsia="微软雅黑"/>
          <w:sz w:val="21"/>
        </w:rPr>
        <w:t>971. 请按月份统计江苏久鼎供应链管理有限公司的发运量和总费用，并把2023、2024、2025放在同一张宽表里？</w:t>
      </w:r>
    </w:p>
    <w:p w14:paraId="1C9DA92D">
      <w:pPr>
        <w:spacing w:after="60" w:line="240" w:lineRule="auto"/>
      </w:pPr>
      <w:r>
        <w:rPr>
          <w:rFonts w:ascii="微软雅黑" w:hAnsi="微软雅黑" w:eastAsia="微软雅黑"/>
          <w:sz w:val="21"/>
        </w:rPr>
        <w:t>972. 请统计江苏久鼎供应链管理有限公司承运的前十个客户，展示发运量、总费用、平均元/瓦和主要目的省份？</w:t>
      </w:r>
    </w:p>
    <w:p w14:paraId="24EFB8B5">
      <w:pPr>
        <w:spacing w:after="60" w:line="240" w:lineRule="auto"/>
      </w:pPr>
      <w:r>
        <w:rPr>
          <w:rFonts w:ascii="微软雅黑" w:hAnsi="微软雅黑" w:eastAsia="微软雅黑"/>
          <w:sz w:val="21"/>
        </w:rPr>
        <w:t>973. 请统计江苏久鼎供应链管理有限公司承运的前十条线路，展示始发地、目的省市、车次、总费用和平均单价/车？</w:t>
      </w:r>
    </w:p>
    <w:p w14:paraId="09F0E7E5">
      <w:pPr>
        <w:spacing w:after="60" w:line="240" w:lineRule="auto"/>
      </w:pPr>
      <w:r>
        <w:rPr>
          <w:rFonts w:ascii="微软雅黑" w:hAnsi="微软雅黑" w:eastAsia="微软雅黑"/>
          <w:sz w:val="21"/>
        </w:rPr>
        <w:t>974. 请统计江苏久鼎供应链管理有限公司不同车型的发运车次、发运瓦数、总费用和平均单车费用？</w:t>
      </w:r>
    </w:p>
    <w:p w14:paraId="6907E22D">
      <w:pPr>
        <w:spacing w:after="60" w:line="240" w:lineRule="auto"/>
      </w:pPr>
      <w:r>
        <w:rPr>
          <w:rFonts w:ascii="微软雅黑" w:hAnsi="微软雅黑" w:eastAsia="微软雅黑"/>
          <w:sz w:val="21"/>
        </w:rPr>
        <w:t>975. 请统计江苏久鼎供应链管理有限公司在各区域的费用占比，并用区域占比表展示？</w:t>
      </w:r>
    </w:p>
    <w:p w14:paraId="7B052E43">
      <w:pPr>
        <w:spacing w:after="60" w:line="240" w:lineRule="auto"/>
      </w:pPr>
      <w:r>
        <w:rPr>
          <w:rFonts w:ascii="微软雅黑" w:hAnsi="微软雅黑" w:eastAsia="微软雅黑"/>
          <w:sz w:val="21"/>
        </w:rPr>
        <w:t>976. 请统计浙江英赋嘉供应链科技股份有限公司在2023年至2025年每年的发运量、总费用、车次或车辆数，并用年度对比表展示？</w:t>
      </w:r>
    </w:p>
    <w:p w14:paraId="5E52D50D">
      <w:pPr>
        <w:spacing w:after="60" w:line="240" w:lineRule="auto"/>
      </w:pPr>
      <w:r>
        <w:rPr>
          <w:rFonts w:ascii="微软雅黑" w:hAnsi="微软雅黑" w:eastAsia="微软雅黑"/>
          <w:sz w:val="21"/>
        </w:rPr>
        <w:t>977. 请按月份统计浙江英赋嘉供应链科技股份有限公司的发运量和总费用，并把2023、2024、2025放在同一张宽表里？</w:t>
      </w:r>
    </w:p>
    <w:p w14:paraId="11EA6EF9">
      <w:pPr>
        <w:spacing w:after="60" w:line="240" w:lineRule="auto"/>
      </w:pPr>
      <w:r>
        <w:rPr>
          <w:rFonts w:ascii="微软雅黑" w:hAnsi="微软雅黑" w:eastAsia="微软雅黑"/>
          <w:sz w:val="21"/>
        </w:rPr>
        <w:t>978. 请统计浙江英赋嘉供应链科技股份有限公司承运的前十个客户，展示发运量、总费用、平均元/瓦和主要目的省份？</w:t>
      </w:r>
    </w:p>
    <w:p w14:paraId="4CEE9CFB">
      <w:pPr>
        <w:spacing w:after="60" w:line="240" w:lineRule="auto"/>
      </w:pPr>
      <w:r>
        <w:rPr>
          <w:rFonts w:ascii="微软雅黑" w:hAnsi="微软雅黑" w:eastAsia="微软雅黑"/>
          <w:sz w:val="21"/>
        </w:rPr>
        <w:t>979. 请统计浙江英赋嘉供应链科技股份有限公司承运的前十条线路，展示始发地、目的省市、车次、总费用和平均单价/车？</w:t>
      </w:r>
    </w:p>
    <w:p w14:paraId="1164F731">
      <w:pPr>
        <w:spacing w:after="60" w:line="240" w:lineRule="auto"/>
      </w:pPr>
      <w:r>
        <w:rPr>
          <w:rFonts w:ascii="微软雅黑" w:hAnsi="微软雅黑" w:eastAsia="微软雅黑"/>
          <w:sz w:val="21"/>
        </w:rPr>
        <w:t>980. 请统计浙江英赋嘉供应链科技股份有限公司不同车型的发运车次、发运瓦数、总费用和平均单车费用？</w:t>
      </w:r>
    </w:p>
    <w:p w14:paraId="08CF5F09">
      <w:pPr>
        <w:spacing w:after="60" w:line="240" w:lineRule="auto"/>
      </w:pPr>
      <w:r>
        <w:rPr>
          <w:rFonts w:ascii="微软雅黑" w:hAnsi="微软雅黑" w:eastAsia="微软雅黑"/>
          <w:sz w:val="21"/>
        </w:rPr>
        <w:t>981. 请统计浙江英赋嘉供应链科技股份有限公司在各区域的费用占比，并用区域占比表展示？</w:t>
      </w:r>
    </w:p>
    <w:p w14:paraId="50F6DC52">
      <w:pPr>
        <w:spacing w:after="60" w:line="240" w:lineRule="auto"/>
      </w:pPr>
      <w:r>
        <w:rPr>
          <w:rFonts w:ascii="微软雅黑" w:hAnsi="微软雅黑" w:eastAsia="微软雅黑"/>
          <w:sz w:val="21"/>
        </w:rPr>
        <w:t>982. 请统计江苏鲲越国际物流有限公司在2023年至2025年每年的发运量、总费用、车次或车辆数，并用年度对比表展示？</w:t>
      </w:r>
    </w:p>
    <w:p w14:paraId="137C9BB4">
      <w:pPr>
        <w:spacing w:after="60" w:line="240" w:lineRule="auto"/>
      </w:pPr>
      <w:r>
        <w:rPr>
          <w:rFonts w:ascii="微软雅黑" w:hAnsi="微软雅黑" w:eastAsia="微软雅黑"/>
          <w:sz w:val="21"/>
        </w:rPr>
        <w:t>983. 请按月份统计江苏鲲越国际物流有限公司的发运量和总费用，并把2023、2024、2025放在同一张宽表里？</w:t>
      </w:r>
    </w:p>
    <w:p w14:paraId="41D63009">
      <w:pPr>
        <w:spacing w:after="60" w:line="240" w:lineRule="auto"/>
      </w:pPr>
      <w:r>
        <w:rPr>
          <w:rFonts w:ascii="微软雅黑" w:hAnsi="微软雅黑" w:eastAsia="微软雅黑"/>
          <w:sz w:val="21"/>
        </w:rPr>
        <w:t>984. 请统计江苏鲲越国际物流有限公司承运的前十个客户，展示发运量、总费用、平均元/瓦和主要目的省份？</w:t>
      </w:r>
    </w:p>
    <w:p w14:paraId="68A23990">
      <w:pPr>
        <w:spacing w:after="60" w:line="240" w:lineRule="auto"/>
      </w:pPr>
      <w:r>
        <w:rPr>
          <w:rFonts w:ascii="微软雅黑" w:hAnsi="微软雅黑" w:eastAsia="微软雅黑"/>
          <w:sz w:val="21"/>
        </w:rPr>
        <w:t>985. 请统计江苏鲲越国际物流有限公司承运的前十条线路，展示始发地、目的省市、车次、总费用和平均单价/车？</w:t>
      </w:r>
    </w:p>
    <w:p w14:paraId="5821B896">
      <w:pPr>
        <w:spacing w:after="60" w:line="240" w:lineRule="auto"/>
      </w:pPr>
      <w:r>
        <w:rPr>
          <w:rFonts w:ascii="微软雅黑" w:hAnsi="微软雅黑" w:eastAsia="微软雅黑"/>
          <w:sz w:val="21"/>
        </w:rPr>
        <w:t>986. 请统计江苏鲲越国际物流有限公司不同车型的发运车次、发运瓦数、总费用和平均单车费用？</w:t>
      </w:r>
    </w:p>
    <w:p w14:paraId="3EEA4C91">
      <w:pPr>
        <w:spacing w:after="60" w:line="240" w:lineRule="auto"/>
      </w:pPr>
      <w:r>
        <w:rPr>
          <w:rFonts w:ascii="微软雅黑" w:hAnsi="微软雅黑" w:eastAsia="微软雅黑"/>
          <w:sz w:val="21"/>
        </w:rPr>
        <w:t>987. 请统计江苏鲲越国际物流有限公司在各区域的费用占比，并用区域占比表展示？</w:t>
      </w:r>
    </w:p>
    <w:p w14:paraId="508EAA3B">
      <w:pPr>
        <w:spacing w:after="60" w:line="240" w:lineRule="auto"/>
      </w:pPr>
      <w:r>
        <w:rPr>
          <w:rFonts w:ascii="微软雅黑" w:hAnsi="微软雅黑" w:eastAsia="微软雅黑"/>
          <w:sz w:val="21"/>
        </w:rPr>
        <w:t>988. 请统计常州安提物流有限公司在2023年至2025年每年的发运量、总费用、车次或车辆数，并用年度对比表展示？</w:t>
      </w:r>
    </w:p>
    <w:p w14:paraId="01581D6F">
      <w:pPr>
        <w:spacing w:after="60" w:line="240" w:lineRule="auto"/>
      </w:pPr>
      <w:r>
        <w:rPr>
          <w:rFonts w:ascii="微软雅黑" w:hAnsi="微软雅黑" w:eastAsia="微软雅黑"/>
          <w:sz w:val="21"/>
        </w:rPr>
        <w:t>989. 请按月份统计常州安提物流有限公司的发运量和总费用，并把2023、2024、2025放在同一张宽表里？</w:t>
      </w:r>
    </w:p>
    <w:p w14:paraId="38A9AD78">
      <w:pPr>
        <w:spacing w:after="60" w:line="240" w:lineRule="auto"/>
      </w:pPr>
      <w:r>
        <w:rPr>
          <w:rFonts w:ascii="微软雅黑" w:hAnsi="微软雅黑" w:eastAsia="微软雅黑"/>
          <w:sz w:val="21"/>
        </w:rPr>
        <w:t>990. 请统计常州安提物流有限公司承运的前十个客户，展示发运量、总费用、平均元/瓦和主要目的省份？</w:t>
      </w:r>
    </w:p>
    <w:p w14:paraId="2820437D">
      <w:pPr>
        <w:spacing w:after="60" w:line="240" w:lineRule="auto"/>
      </w:pPr>
      <w:r>
        <w:rPr>
          <w:rFonts w:ascii="微软雅黑" w:hAnsi="微软雅黑" w:eastAsia="微软雅黑"/>
          <w:sz w:val="21"/>
        </w:rPr>
        <w:t>991. 请统计常州安提物流有限公司承运的前十条线路，展示始发地、目的省市、车次、总费用和平均单价/车？</w:t>
      </w:r>
    </w:p>
    <w:p w14:paraId="5DD21724">
      <w:pPr>
        <w:spacing w:after="60" w:line="240" w:lineRule="auto"/>
      </w:pPr>
      <w:r>
        <w:rPr>
          <w:rFonts w:ascii="微软雅黑" w:hAnsi="微软雅黑" w:eastAsia="微软雅黑"/>
          <w:sz w:val="21"/>
        </w:rPr>
        <w:t>992. 请统计常州安提物流有限公司不同车型的发运车次、发运瓦数、总费用和平均单车费用？</w:t>
      </w:r>
    </w:p>
    <w:p w14:paraId="31BD8F20">
      <w:pPr>
        <w:spacing w:after="60" w:line="240" w:lineRule="auto"/>
      </w:pPr>
      <w:r>
        <w:rPr>
          <w:rFonts w:ascii="微软雅黑" w:hAnsi="微软雅黑" w:eastAsia="微软雅黑"/>
          <w:sz w:val="21"/>
        </w:rPr>
        <w:t>993. 请统计常州安提物流有限公司在各区域的费用占比，并用区域占比表展示？</w:t>
      </w:r>
    </w:p>
    <w:p w14:paraId="6829DD6E">
      <w:pPr>
        <w:spacing w:after="60" w:line="240" w:lineRule="auto"/>
      </w:pPr>
      <w:r>
        <w:rPr>
          <w:rFonts w:ascii="微软雅黑" w:hAnsi="微软雅黑" w:eastAsia="微软雅黑"/>
          <w:sz w:val="21"/>
        </w:rPr>
        <w:t>994. 请统计宿迁市昆仑物流有限公司在2023年至2025年每年的发运量、总费用、车次或车辆数，并用年度对比表展示？</w:t>
      </w:r>
    </w:p>
    <w:p w14:paraId="3D686A90">
      <w:pPr>
        <w:spacing w:after="60" w:line="240" w:lineRule="auto"/>
      </w:pPr>
      <w:r>
        <w:rPr>
          <w:rFonts w:ascii="微软雅黑" w:hAnsi="微软雅黑" w:eastAsia="微软雅黑"/>
          <w:sz w:val="21"/>
        </w:rPr>
        <w:t>995. 请按月份统计宿迁市昆仑物流有限公司的发运量和总费用，并把2023、2024、2025放在同一张宽表里？</w:t>
      </w:r>
    </w:p>
    <w:p w14:paraId="4BE9B329">
      <w:pPr>
        <w:spacing w:after="60" w:line="240" w:lineRule="auto"/>
      </w:pPr>
      <w:r>
        <w:rPr>
          <w:rFonts w:ascii="微软雅黑" w:hAnsi="微软雅黑" w:eastAsia="微软雅黑"/>
          <w:sz w:val="21"/>
        </w:rPr>
        <w:t>996. 请统计宿迁市昆仑物流有限公司承运的前十个客户，展示发运量、总费用、平均元/瓦和主要目的省份？</w:t>
      </w:r>
    </w:p>
    <w:p w14:paraId="44958927">
      <w:pPr>
        <w:spacing w:after="60" w:line="240" w:lineRule="auto"/>
      </w:pPr>
      <w:r>
        <w:rPr>
          <w:rFonts w:ascii="微软雅黑" w:hAnsi="微软雅黑" w:eastAsia="微软雅黑"/>
          <w:sz w:val="21"/>
        </w:rPr>
        <w:t>997. 请统计宿迁市昆仑物流有限公司承运的前十条线路，展示始发地、目的省市、车次、总费用和平均单价/车？</w:t>
      </w:r>
    </w:p>
    <w:p w14:paraId="2096A6EB">
      <w:pPr>
        <w:spacing w:after="60" w:line="240" w:lineRule="auto"/>
      </w:pPr>
      <w:r>
        <w:rPr>
          <w:rFonts w:ascii="微软雅黑" w:hAnsi="微软雅黑" w:eastAsia="微软雅黑"/>
          <w:sz w:val="21"/>
        </w:rPr>
        <w:t>998. 请统计宿迁市昆仑物流有限公司不同车型的发运车次、发运瓦数、总费用和平均单车费用？</w:t>
      </w:r>
    </w:p>
    <w:p w14:paraId="5D6627BD">
      <w:pPr>
        <w:spacing w:after="60" w:line="240" w:lineRule="auto"/>
      </w:pPr>
      <w:r>
        <w:rPr>
          <w:rFonts w:ascii="微软雅黑" w:hAnsi="微软雅黑" w:eastAsia="微软雅黑"/>
          <w:sz w:val="21"/>
        </w:rPr>
        <w:t>999. 请统计宿迁市昆仑物流有限公司在各区域的费用占比，并用区域占比表展示？</w:t>
      </w:r>
    </w:p>
    <w:p w14:paraId="7FC176F4">
      <w:pPr>
        <w:spacing w:after="60" w:line="240" w:lineRule="auto"/>
      </w:pPr>
      <w:r>
        <w:rPr>
          <w:rFonts w:ascii="微软雅黑" w:hAnsi="微软雅黑" w:eastAsia="微软雅黑"/>
          <w:sz w:val="21"/>
        </w:rPr>
        <w:t>1000. 请统计苏州威洋供应链有限公司在2023年至2025年每年的发运量、总费用、车次或车辆数，并用年度对比表展示？</w:t>
      </w:r>
    </w:p>
    <w:p w14:paraId="1945AA80">
      <w:pPr>
        <w:spacing w:after="60" w:line="240" w:lineRule="auto"/>
      </w:pPr>
      <w:r>
        <w:rPr>
          <w:rFonts w:ascii="微软雅黑" w:hAnsi="微软雅黑" w:eastAsia="微软雅黑"/>
          <w:sz w:val="21"/>
        </w:rPr>
        <w:t>1001. 请按月份统计苏州威洋供应链有限公司的发运量和总费用，并把2023、2024、2025放在同一张宽表里？</w:t>
      </w:r>
    </w:p>
    <w:p w14:paraId="77223608">
      <w:pPr>
        <w:spacing w:after="60" w:line="240" w:lineRule="auto"/>
      </w:pPr>
      <w:r>
        <w:rPr>
          <w:rFonts w:ascii="微软雅黑" w:hAnsi="微软雅黑" w:eastAsia="微软雅黑"/>
          <w:sz w:val="21"/>
        </w:rPr>
        <w:t>1002. 请统计苏州威洋供应链有限公司承运的前十个客户，展示发运量、总费用、平均元/瓦和主要目的省份？</w:t>
      </w:r>
    </w:p>
    <w:p w14:paraId="59F44FF9">
      <w:pPr>
        <w:spacing w:after="60" w:line="240" w:lineRule="auto"/>
      </w:pPr>
      <w:r>
        <w:rPr>
          <w:rFonts w:ascii="微软雅黑" w:hAnsi="微软雅黑" w:eastAsia="微软雅黑"/>
          <w:sz w:val="21"/>
        </w:rPr>
        <w:t>1003. 请统计苏州威洋供应链有限公司承运的前十条线路，展示始发地、目的省市、车次、总费用和平均单价/车？</w:t>
      </w:r>
    </w:p>
    <w:p w14:paraId="74E2735A">
      <w:pPr>
        <w:spacing w:after="60" w:line="240" w:lineRule="auto"/>
      </w:pPr>
      <w:r>
        <w:rPr>
          <w:rFonts w:ascii="微软雅黑" w:hAnsi="微软雅黑" w:eastAsia="微软雅黑"/>
          <w:sz w:val="21"/>
        </w:rPr>
        <w:t>1004. 请统计苏州威洋供应链有限公司不同车型的发运车次、发运瓦数、总费用和平均单车费用？</w:t>
      </w:r>
    </w:p>
    <w:p w14:paraId="7FEC5C62">
      <w:pPr>
        <w:spacing w:after="60" w:line="240" w:lineRule="auto"/>
      </w:pPr>
      <w:r>
        <w:rPr>
          <w:rFonts w:ascii="微软雅黑" w:hAnsi="微软雅黑" w:eastAsia="微软雅黑"/>
          <w:sz w:val="21"/>
        </w:rPr>
        <w:t>1005. 请统计苏州威洋供应链有限公司在各区域的费用占比，并用区域占比表展示？</w:t>
      </w:r>
    </w:p>
    <w:p w14:paraId="647BC66B">
      <w:pPr>
        <w:spacing w:after="60" w:line="240" w:lineRule="auto"/>
      </w:pPr>
      <w:r>
        <w:rPr>
          <w:rFonts w:ascii="微软雅黑" w:hAnsi="微软雅黑" w:eastAsia="微软雅黑"/>
          <w:sz w:val="21"/>
        </w:rPr>
        <w:t>1006. 请统计远孚物流集团有限公司在2023年至2025年每年的发运量、总费用、车次或车辆数，并用年度对比表展示？</w:t>
      </w:r>
    </w:p>
    <w:p w14:paraId="4426529F">
      <w:pPr>
        <w:spacing w:after="60" w:line="240" w:lineRule="auto"/>
      </w:pPr>
      <w:r>
        <w:rPr>
          <w:rFonts w:ascii="微软雅黑" w:hAnsi="微软雅黑" w:eastAsia="微软雅黑"/>
          <w:sz w:val="21"/>
        </w:rPr>
        <w:t>1007. 请按月份统计远孚物流集团有限公司的发运量和总费用，并把2023、2024、2025放在同一张宽表里？</w:t>
      </w:r>
    </w:p>
    <w:p w14:paraId="3855D4A4">
      <w:pPr>
        <w:spacing w:after="60" w:line="240" w:lineRule="auto"/>
      </w:pPr>
      <w:r>
        <w:rPr>
          <w:rFonts w:ascii="微软雅黑" w:hAnsi="微软雅黑" w:eastAsia="微软雅黑"/>
          <w:sz w:val="21"/>
        </w:rPr>
        <w:t>1008. 请统计远孚物流集团有限公司承运的前十个客户，展示发运量、总费用、平均元/瓦和主要目的省份？</w:t>
      </w:r>
    </w:p>
    <w:p w14:paraId="14A5D58E">
      <w:pPr>
        <w:spacing w:after="60" w:line="240" w:lineRule="auto"/>
      </w:pPr>
      <w:r>
        <w:rPr>
          <w:rFonts w:ascii="微软雅黑" w:hAnsi="微软雅黑" w:eastAsia="微软雅黑"/>
          <w:sz w:val="21"/>
        </w:rPr>
        <w:t>1009. 请统计远孚物流集团有限公司承运的前十条线路，展示始发地、目的省市、车次、总费用和平均单价/车？</w:t>
      </w:r>
    </w:p>
    <w:p w14:paraId="7D89D954">
      <w:pPr>
        <w:spacing w:after="60" w:line="240" w:lineRule="auto"/>
      </w:pPr>
      <w:r>
        <w:rPr>
          <w:rFonts w:ascii="微软雅黑" w:hAnsi="微软雅黑" w:eastAsia="微软雅黑"/>
          <w:sz w:val="21"/>
        </w:rPr>
        <w:t>1010. 请统计远孚物流集团有限公司不同车型的发运车次、发运瓦数、总费用和平均单车费用？</w:t>
      </w:r>
    </w:p>
    <w:p w14:paraId="3D16D42E">
      <w:pPr>
        <w:spacing w:after="60" w:line="240" w:lineRule="auto"/>
      </w:pPr>
      <w:r>
        <w:rPr>
          <w:rFonts w:ascii="微软雅黑" w:hAnsi="微软雅黑" w:eastAsia="微软雅黑"/>
          <w:sz w:val="21"/>
        </w:rPr>
        <w:t>1011. 请统计远孚物流集团有限公司在各区域的费用占比，并用区域占比表展示？</w:t>
      </w:r>
    </w:p>
    <w:p w14:paraId="2889AB0D">
      <w:pPr>
        <w:spacing w:after="60" w:line="240" w:lineRule="auto"/>
      </w:pPr>
      <w:r>
        <w:rPr>
          <w:rFonts w:ascii="微软雅黑" w:hAnsi="微软雅黑" w:eastAsia="微软雅黑"/>
          <w:sz w:val="21"/>
        </w:rPr>
        <w:t>1012. 请统计青岛日日顺供应链有限公司在2023年至2025年每年的发运量、总费用、车次或车辆数，并用年度对比表展示？</w:t>
      </w:r>
    </w:p>
    <w:p w14:paraId="4AB53DC5">
      <w:pPr>
        <w:spacing w:after="60" w:line="240" w:lineRule="auto"/>
      </w:pPr>
      <w:r>
        <w:rPr>
          <w:rFonts w:ascii="微软雅黑" w:hAnsi="微软雅黑" w:eastAsia="微软雅黑"/>
          <w:sz w:val="21"/>
        </w:rPr>
        <w:t>1013. 请按月份统计青岛日日顺供应链有限公司的发运量和总费用，并把2023、2024、2025放在同一张宽表里？</w:t>
      </w:r>
    </w:p>
    <w:p w14:paraId="1F0B29A6">
      <w:pPr>
        <w:spacing w:after="60" w:line="240" w:lineRule="auto"/>
      </w:pPr>
      <w:r>
        <w:rPr>
          <w:rFonts w:ascii="微软雅黑" w:hAnsi="微软雅黑" w:eastAsia="微软雅黑"/>
          <w:sz w:val="21"/>
        </w:rPr>
        <w:t>1014. 请统计青岛日日顺供应链有限公司承运的前十个客户，展示发运量、总费用、平均元/瓦和主要目的省份？</w:t>
      </w:r>
    </w:p>
    <w:p w14:paraId="6DE0239E">
      <w:pPr>
        <w:spacing w:after="60" w:line="240" w:lineRule="auto"/>
      </w:pPr>
      <w:r>
        <w:rPr>
          <w:rFonts w:ascii="微软雅黑" w:hAnsi="微软雅黑" w:eastAsia="微软雅黑"/>
          <w:sz w:val="21"/>
        </w:rPr>
        <w:t>1015. 请统计青岛日日顺供应链有限公司承运的前十条线路，展示始发地、目的省市、车次、总费用和平均单价/车？</w:t>
      </w:r>
    </w:p>
    <w:p w14:paraId="1E656B0C">
      <w:pPr>
        <w:spacing w:after="60" w:line="240" w:lineRule="auto"/>
      </w:pPr>
      <w:r>
        <w:rPr>
          <w:rFonts w:ascii="微软雅黑" w:hAnsi="微软雅黑" w:eastAsia="微软雅黑"/>
          <w:sz w:val="21"/>
        </w:rPr>
        <w:t>1016. 请统计青岛日日顺供应链有限公司不同车型的发运车次、发运瓦数、总费用和平均单车费用？</w:t>
      </w:r>
    </w:p>
    <w:p w14:paraId="35049A43">
      <w:pPr>
        <w:spacing w:after="60" w:line="240" w:lineRule="auto"/>
      </w:pPr>
      <w:r>
        <w:rPr>
          <w:rFonts w:ascii="微软雅黑" w:hAnsi="微软雅黑" w:eastAsia="微软雅黑"/>
          <w:sz w:val="21"/>
        </w:rPr>
        <w:t>1017. 请统计青岛日日顺供应链有限公司在各区域的费用占比，并用区域占比表展示？</w:t>
      </w:r>
    </w:p>
    <w:p w14:paraId="727CD984">
      <w:pPr>
        <w:spacing w:after="60" w:line="240" w:lineRule="auto"/>
      </w:pPr>
      <w:r>
        <w:rPr>
          <w:rFonts w:ascii="微软雅黑" w:hAnsi="微软雅黑" w:eastAsia="微软雅黑"/>
          <w:sz w:val="21"/>
        </w:rPr>
        <w:t>1018. 请统计上海安点物流有限公司在2023年至2025年每年的发运量、总费用、车次或车辆数，并用年度对比表展示？</w:t>
      </w:r>
    </w:p>
    <w:p w14:paraId="73A87394">
      <w:pPr>
        <w:spacing w:after="60" w:line="240" w:lineRule="auto"/>
      </w:pPr>
      <w:r>
        <w:rPr>
          <w:rFonts w:ascii="微软雅黑" w:hAnsi="微软雅黑" w:eastAsia="微软雅黑"/>
          <w:sz w:val="21"/>
        </w:rPr>
        <w:t>1019. 请按月份统计上海安点物流有限公司的发运量和总费用，并把2023、2024、2025放在同一张宽表里？</w:t>
      </w:r>
    </w:p>
    <w:p w14:paraId="6005EF9E">
      <w:pPr>
        <w:spacing w:after="60" w:line="240" w:lineRule="auto"/>
      </w:pPr>
      <w:r>
        <w:rPr>
          <w:rFonts w:ascii="微软雅黑" w:hAnsi="微软雅黑" w:eastAsia="微软雅黑"/>
          <w:sz w:val="21"/>
        </w:rPr>
        <w:t>1020. 请统计上海安点物流有限公司承运的前十个客户，展示发运量、总费用、平均元/瓦和主要目的省份？</w:t>
      </w:r>
    </w:p>
    <w:p w14:paraId="7FFF377D">
      <w:pPr>
        <w:spacing w:after="60" w:line="240" w:lineRule="auto"/>
      </w:pPr>
      <w:r>
        <w:rPr>
          <w:rFonts w:ascii="微软雅黑" w:hAnsi="微软雅黑" w:eastAsia="微软雅黑"/>
          <w:sz w:val="21"/>
        </w:rPr>
        <w:t>1021. 请统计上海安点物流有限公司承运的前十条线路，展示始发地、目的省市、车次、总费用和平均单价/车？</w:t>
      </w:r>
    </w:p>
    <w:p w14:paraId="412C2FFC">
      <w:pPr>
        <w:spacing w:after="60" w:line="240" w:lineRule="auto"/>
      </w:pPr>
      <w:r>
        <w:rPr>
          <w:rFonts w:ascii="微软雅黑" w:hAnsi="微软雅黑" w:eastAsia="微软雅黑"/>
          <w:sz w:val="21"/>
        </w:rPr>
        <w:t>1022. 请统计上海安点物流有限公司不同车型的发运车次、发运瓦数、总费用和平均单车费用？</w:t>
      </w:r>
    </w:p>
    <w:p w14:paraId="7E12EB9C">
      <w:pPr>
        <w:spacing w:after="60" w:line="240" w:lineRule="auto"/>
      </w:pPr>
      <w:r>
        <w:rPr>
          <w:rFonts w:ascii="微软雅黑" w:hAnsi="微软雅黑" w:eastAsia="微软雅黑"/>
          <w:sz w:val="21"/>
        </w:rPr>
        <w:t>1023. 请统计上海安点物流有限公司在各区域的费用占比，并用区域占比表展示？</w:t>
      </w:r>
    </w:p>
    <w:p w14:paraId="6F0F5970">
      <w:pPr>
        <w:spacing w:after="60" w:line="240" w:lineRule="auto"/>
      </w:pPr>
      <w:r>
        <w:rPr>
          <w:rFonts w:ascii="微软雅黑" w:hAnsi="微软雅黑" w:eastAsia="微软雅黑"/>
          <w:sz w:val="21"/>
        </w:rPr>
        <w:t>1024. 请统计杭州菜鸟橙运供应链管理有限公司在2023年至2025年每年的发运量、总费用、车次或车辆数，并用年度对比表展示？</w:t>
      </w:r>
    </w:p>
    <w:p w14:paraId="3BE829DE">
      <w:pPr>
        <w:spacing w:after="60" w:line="240" w:lineRule="auto"/>
      </w:pPr>
      <w:r>
        <w:rPr>
          <w:rFonts w:ascii="微软雅黑" w:hAnsi="微软雅黑" w:eastAsia="微软雅黑"/>
          <w:sz w:val="21"/>
        </w:rPr>
        <w:t>1025. 请按月份统计杭州菜鸟橙运供应链管理有限公司的发运量和总费用，并把2023、2024、2025放在同一张宽表里？</w:t>
      </w:r>
    </w:p>
    <w:p w14:paraId="51DFD9A6">
      <w:pPr>
        <w:spacing w:after="60" w:line="240" w:lineRule="auto"/>
      </w:pPr>
      <w:r>
        <w:rPr>
          <w:rFonts w:ascii="微软雅黑" w:hAnsi="微软雅黑" w:eastAsia="微软雅黑"/>
          <w:sz w:val="21"/>
        </w:rPr>
        <w:t>1026. 请统计杭州菜鸟橙运供应链管理有限公司承运的前十个客户，展示发运量、总费用、平均元/瓦和主要目的省份？</w:t>
      </w:r>
    </w:p>
    <w:p w14:paraId="7F332CAF">
      <w:pPr>
        <w:spacing w:after="60" w:line="240" w:lineRule="auto"/>
      </w:pPr>
      <w:r>
        <w:rPr>
          <w:rFonts w:ascii="微软雅黑" w:hAnsi="微软雅黑" w:eastAsia="微软雅黑"/>
          <w:sz w:val="21"/>
        </w:rPr>
        <w:t>1027. 请统计杭州菜鸟橙运供应链管理有限公司承运的前十条线路，展示始发地、目的省市、车次、总费用和平均单价/车？</w:t>
      </w:r>
    </w:p>
    <w:p w14:paraId="123E818E">
      <w:pPr>
        <w:spacing w:after="60" w:line="240" w:lineRule="auto"/>
      </w:pPr>
      <w:r>
        <w:rPr>
          <w:rFonts w:ascii="微软雅黑" w:hAnsi="微软雅黑" w:eastAsia="微软雅黑"/>
          <w:sz w:val="21"/>
        </w:rPr>
        <w:t>1028. 请统计杭州菜鸟橙运供应链管理有限公司不同车型的发运车次、发运瓦数、总费用和平均单车费用？</w:t>
      </w:r>
    </w:p>
    <w:p w14:paraId="7A9E69FD">
      <w:pPr>
        <w:spacing w:after="60" w:line="240" w:lineRule="auto"/>
      </w:pPr>
      <w:r>
        <w:rPr>
          <w:rFonts w:ascii="微软雅黑" w:hAnsi="微软雅黑" w:eastAsia="微软雅黑"/>
          <w:sz w:val="21"/>
        </w:rPr>
        <w:t>1029. 请统计杭州菜鸟橙运供应链管理有限公司在各区域的费用占比，并用区域占比表展示？</w:t>
      </w:r>
    </w:p>
    <w:p w14:paraId="4116FF08">
      <w:pPr>
        <w:spacing w:after="60" w:line="240" w:lineRule="auto"/>
      </w:pPr>
      <w:r>
        <w:rPr>
          <w:rFonts w:ascii="微软雅黑" w:hAnsi="微软雅黑" w:eastAsia="微软雅黑"/>
          <w:sz w:val="21"/>
        </w:rPr>
        <w:t>1030. 请统计中国邮政速递物流股份有限公司南京市分公司在2023年至2025年每年的发运量、总费用、车次或车辆数，并用年度对比表展示？</w:t>
      </w:r>
    </w:p>
    <w:p w14:paraId="1FB1F0E0">
      <w:pPr>
        <w:spacing w:after="60" w:line="240" w:lineRule="auto"/>
      </w:pPr>
      <w:r>
        <w:rPr>
          <w:rFonts w:ascii="微软雅黑" w:hAnsi="微软雅黑" w:eastAsia="微软雅黑"/>
          <w:sz w:val="21"/>
        </w:rPr>
        <w:t>1031. 请按月份统计中国邮政速递物流股份有限公司南京市分公司的发运量和总费用，并把2023、2024、2025放在同一张宽表里？</w:t>
      </w:r>
    </w:p>
    <w:p w14:paraId="1FA9D4F7">
      <w:pPr>
        <w:spacing w:after="60" w:line="240" w:lineRule="auto"/>
      </w:pPr>
      <w:r>
        <w:rPr>
          <w:rFonts w:ascii="微软雅黑" w:hAnsi="微软雅黑" w:eastAsia="微软雅黑"/>
          <w:sz w:val="21"/>
        </w:rPr>
        <w:t>1032. 请统计中国邮政速递物流股份有限公司南京市分公司承运的前十个客户，展示发运量、总费用、平均元/瓦和主要目的省份？</w:t>
      </w:r>
    </w:p>
    <w:p w14:paraId="6704CC96">
      <w:pPr>
        <w:spacing w:after="60" w:line="240" w:lineRule="auto"/>
      </w:pPr>
      <w:r>
        <w:rPr>
          <w:rFonts w:ascii="微软雅黑" w:hAnsi="微软雅黑" w:eastAsia="微软雅黑"/>
          <w:sz w:val="21"/>
        </w:rPr>
        <w:t>1033. 请统计中国邮政速递物流股份有限公司南京市分公司承运的前十条线路，展示始发地、目的省市、车次、总费用和平均单价/车？</w:t>
      </w:r>
    </w:p>
    <w:p w14:paraId="14A76CA7">
      <w:pPr>
        <w:spacing w:after="60" w:line="240" w:lineRule="auto"/>
      </w:pPr>
      <w:r>
        <w:rPr>
          <w:rFonts w:ascii="微软雅黑" w:hAnsi="微软雅黑" w:eastAsia="微软雅黑"/>
          <w:sz w:val="21"/>
        </w:rPr>
        <w:t>1034. 请统计中国邮政速递物流股份有限公司南京市分公司不同车型的发运车次、发运瓦数、总费用和平均单车费用？</w:t>
      </w:r>
    </w:p>
    <w:p w14:paraId="5DC89ED1">
      <w:pPr>
        <w:spacing w:after="60" w:line="240" w:lineRule="auto"/>
      </w:pPr>
      <w:r>
        <w:rPr>
          <w:rFonts w:ascii="微软雅黑" w:hAnsi="微软雅黑" w:eastAsia="微软雅黑"/>
          <w:sz w:val="21"/>
        </w:rPr>
        <w:t>1035. 请统计中国邮政速递物流股份有限公司南京市分公司在各区域的费用占比，并用区域占比表展示？</w:t>
      </w:r>
    </w:p>
    <w:p w14:paraId="23F5EF64">
      <w:pPr>
        <w:spacing w:after="60" w:line="240" w:lineRule="auto"/>
      </w:pPr>
      <w:r>
        <w:rPr>
          <w:rFonts w:ascii="微软雅黑" w:hAnsi="微软雅黑" w:eastAsia="微软雅黑"/>
          <w:sz w:val="21"/>
        </w:rPr>
        <w:t>1036. 请统计南京创维光伏科技有限公司在2023年至2025年每年的发运量、总费用、平均元/瓦，并用客户年度表展示？</w:t>
      </w:r>
    </w:p>
    <w:p w14:paraId="7889C38F">
      <w:pPr>
        <w:spacing w:after="60" w:line="240" w:lineRule="auto"/>
      </w:pPr>
      <w:r>
        <w:rPr>
          <w:rFonts w:ascii="微软雅黑" w:hAnsi="微软雅黑" w:eastAsia="微软雅黑"/>
          <w:sz w:val="21"/>
        </w:rPr>
        <w:t>1037. 请统计南京创维光伏科技有限公司按月份拆分的发运量和总费用，并生成月度汇总表？</w:t>
      </w:r>
    </w:p>
    <w:p w14:paraId="2142AD57">
      <w:pPr>
        <w:spacing w:after="60" w:line="240" w:lineRule="auto"/>
      </w:pPr>
      <w:r>
        <w:rPr>
          <w:rFonts w:ascii="微软雅黑" w:hAnsi="微软雅黑" w:eastAsia="微软雅黑"/>
          <w:sz w:val="21"/>
        </w:rPr>
        <w:t>1038. 请列出南京创维光伏科技有限公司涉及的目的省份和城市，展示发运量、总费用、平均单价/车？</w:t>
      </w:r>
    </w:p>
    <w:p w14:paraId="305B5E30">
      <w:pPr>
        <w:spacing w:after="60" w:line="240" w:lineRule="auto"/>
      </w:pPr>
      <w:r>
        <w:rPr>
          <w:rFonts w:ascii="微软雅黑" w:hAnsi="微软雅黑" w:eastAsia="微软雅黑"/>
          <w:sz w:val="21"/>
        </w:rPr>
        <w:t>1039. 请统计南京创维光伏科技有限公司使用过的物流公司及各自承运量、费用、费用占比？</w:t>
      </w:r>
    </w:p>
    <w:p w14:paraId="7FFC4E4C">
      <w:pPr>
        <w:spacing w:after="60" w:line="240" w:lineRule="auto"/>
      </w:pPr>
      <w:r>
        <w:rPr>
          <w:rFonts w:ascii="微软雅黑" w:hAnsi="微软雅黑" w:eastAsia="微软雅黑"/>
          <w:sz w:val="21"/>
        </w:rPr>
        <w:t>1040. 请统计南京创维光伏科技有限公司不同规格和功率产品的发运量、总费用、平均元/瓦？</w:t>
      </w:r>
    </w:p>
    <w:p w14:paraId="264E258E">
      <w:pPr>
        <w:spacing w:after="60" w:line="240" w:lineRule="auto"/>
      </w:pPr>
      <w:r>
        <w:rPr>
          <w:rFonts w:ascii="微软雅黑" w:hAnsi="微软雅黑" w:eastAsia="微软雅黑"/>
          <w:sz w:val="21"/>
        </w:rPr>
        <w:t>1041. 请列出南京创维光伏科技有限公司发运记录中存在额外费用或异常费的明细，并展示原因和金额？</w:t>
      </w:r>
    </w:p>
    <w:p w14:paraId="017A0674">
      <w:pPr>
        <w:spacing w:after="60" w:line="240" w:lineRule="auto"/>
      </w:pPr>
      <w:r>
        <w:rPr>
          <w:rFonts w:ascii="微软雅黑" w:hAnsi="微软雅黑" w:eastAsia="微软雅黑"/>
          <w:sz w:val="21"/>
        </w:rPr>
        <w:t>1042. 请统计电能易购（北京）科技有限公司在2023年至2025年每年的发运量、总费用、平均元/瓦，并用客户年度表展示？</w:t>
      </w:r>
    </w:p>
    <w:p w14:paraId="78B2EE20">
      <w:pPr>
        <w:spacing w:after="60" w:line="240" w:lineRule="auto"/>
      </w:pPr>
      <w:r>
        <w:rPr>
          <w:rFonts w:ascii="微软雅黑" w:hAnsi="微软雅黑" w:eastAsia="微软雅黑"/>
          <w:sz w:val="21"/>
        </w:rPr>
        <w:t>1043. 请统计电能易购（北京）科技有限公司按月份拆分的发运量和总费用，并生成月度汇总表？</w:t>
      </w:r>
    </w:p>
    <w:p w14:paraId="3C91FABC">
      <w:pPr>
        <w:spacing w:after="60" w:line="240" w:lineRule="auto"/>
      </w:pPr>
      <w:r>
        <w:rPr>
          <w:rFonts w:ascii="微软雅黑" w:hAnsi="微软雅黑" w:eastAsia="微软雅黑"/>
          <w:sz w:val="21"/>
        </w:rPr>
        <w:t>1044. 请列出电能易购（北京）科技有限公司涉及的目的省份和城市，展示发运量、总费用、平均单价/车？</w:t>
      </w:r>
    </w:p>
    <w:p w14:paraId="77D9B1FF">
      <w:pPr>
        <w:spacing w:after="60" w:line="240" w:lineRule="auto"/>
      </w:pPr>
      <w:r>
        <w:rPr>
          <w:rFonts w:ascii="微软雅黑" w:hAnsi="微软雅黑" w:eastAsia="微软雅黑"/>
          <w:sz w:val="21"/>
        </w:rPr>
        <w:t>1045. 请统计电能易购（北京）科技有限公司使用过的物流公司及各自承运量、费用、费用占比？</w:t>
      </w:r>
    </w:p>
    <w:p w14:paraId="2392432B">
      <w:pPr>
        <w:spacing w:after="60" w:line="240" w:lineRule="auto"/>
      </w:pPr>
      <w:r>
        <w:rPr>
          <w:rFonts w:ascii="微软雅黑" w:hAnsi="微软雅黑" w:eastAsia="微软雅黑"/>
          <w:sz w:val="21"/>
        </w:rPr>
        <w:t>1046. 请统计电能易购（北京）科技有限公司不同规格和功率产品的发运量、总费用、平均元/瓦？</w:t>
      </w:r>
    </w:p>
    <w:p w14:paraId="5A2B082C">
      <w:pPr>
        <w:spacing w:after="60" w:line="240" w:lineRule="auto"/>
      </w:pPr>
      <w:r>
        <w:rPr>
          <w:rFonts w:ascii="微软雅黑" w:hAnsi="微软雅黑" w:eastAsia="微软雅黑"/>
          <w:sz w:val="21"/>
        </w:rPr>
        <w:t>1047. 请列出电能易购（北京）科技有限公司发运记录中存在额外费用或异常费的明细，并展示原因和金额？</w:t>
      </w:r>
    </w:p>
    <w:p w14:paraId="2719ECB2">
      <w:pPr>
        <w:spacing w:after="60" w:line="240" w:lineRule="auto"/>
      </w:pPr>
      <w:r>
        <w:rPr>
          <w:rFonts w:ascii="微软雅黑" w:hAnsi="微软雅黑" w:eastAsia="微软雅黑"/>
          <w:sz w:val="21"/>
        </w:rPr>
        <w:t>1048. 请统计浙江杭泰数智能源开发有限公司在2023年至2025年每年的发运量、总费用、平均元/瓦，并用客户年度表展示？</w:t>
      </w:r>
    </w:p>
    <w:p w14:paraId="3AC61A2A">
      <w:pPr>
        <w:spacing w:after="60" w:line="240" w:lineRule="auto"/>
      </w:pPr>
      <w:r>
        <w:rPr>
          <w:rFonts w:ascii="微软雅黑" w:hAnsi="微软雅黑" w:eastAsia="微软雅黑"/>
          <w:sz w:val="21"/>
        </w:rPr>
        <w:t>1049. 请统计浙江杭泰数智能源开发有限公司按月份拆分的发运量和总费用，并生成月度汇总表？</w:t>
      </w:r>
    </w:p>
    <w:p w14:paraId="3507C0DF">
      <w:pPr>
        <w:spacing w:after="60" w:line="240" w:lineRule="auto"/>
      </w:pPr>
      <w:r>
        <w:rPr>
          <w:rFonts w:ascii="微软雅黑" w:hAnsi="微软雅黑" w:eastAsia="微软雅黑"/>
          <w:sz w:val="21"/>
        </w:rPr>
        <w:t>1050. 请列出浙江杭泰数智能源开发有限公司涉及的目的省份和城市，展示发运量、总费用、平均单价/车？</w:t>
      </w:r>
    </w:p>
    <w:p w14:paraId="29F3A8B2">
      <w:pPr>
        <w:spacing w:after="60" w:line="240" w:lineRule="auto"/>
      </w:pPr>
      <w:r>
        <w:rPr>
          <w:rFonts w:ascii="微软雅黑" w:hAnsi="微软雅黑" w:eastAsia="微软雅黑"/>
          <w:sz w:val="21"/>
        </w:rPr>
        <w:t>1051. 请统计浙江杭泰数智能源开发有限公司使用过的物流公司及各自承运量、费用、费用占比？</w:t>
      </w:r>
    </w:p>
    <w:p w14:paraId="484CE40D">
      <w:pPr>
        <w:spacing w:after="60" w:line="240" w:lineRule="auto"/>
      </w:pPr>
      <w:r>
        <w:rPr>
          <w:rFonts w:ascii="微软雅黑" w:hAnsi="微软雅黑" w:eastAsia="微软雅黑"/>
          <w:sz w:val="21"/>
        </w:rPr>
        <w:t>1052. 请统计浙江杭泰数智能源开发有限公司不同规格和功率产品的发运量、总费用、平均元/瓦？</w:t>
      </w:r>
    </w:p>
    <w:p w14:paraId="58842AA1">
      <w:pPr>
        <w:spacing w:after="60" w:line="240" w:lineRule="auto"/>
      </w:pPr>
      <w:r>
        <w:rPr>
          <w:rFonts w:ascii="微软雅黑" w:hAnsi="微软雅黑" w:eastAsia="微软雅黑"/>
          <w:sz w:val="21"/>
        </w:rPr>
        <w:t>1053. 请列出浙江杭泰数智能源开发有限公司发运记录中存在额外费用或异常费的明细，并展示原因和金额？</w:t>
      </w:r>
    </w:p>
    <w:p w14:paraId="3A31CEED">
      <w:pPr>
        <w:spacing w:after="60" w:line="240" w:lineRule="auto"/>
      </w:pPr>
      <w:r>
        <w:rPr>
          <w:rFonts w:ascii="微软雅黑" w:hAnsi="微软雅黑" w:eastAsia="微软雅黑"/>
          <w:sz w:val="21"/>
        </w:rPr>
        <w:t>1054. 请统计苏州中来民生能源有限公司在2023年至2025年每年的发运量、总费用、平均元/瓦，并用客户年度表展示？</w:t>
      </w:r>
    </w:p>
    <w:p w14:paraId="6DF1B84F">
      <w:pPr>
        <w:spacing w:after="60" w:line="240" w:lineRule="auto"/>
      </w:pPr>
      <w:r>
        <w:rPr>
          <w:rFonts w:ascii="微软雅黑" w:hAnsi="微软雅黑" w:eastAsia="微软雅黑"/>
          <w:sz w:val="21"/>
        </w:rPr>
        <w:t>1055. 请统计苏州中来民生能源有限公司按月份拆分的发运量和总费用，并生成月度汇总表？</w:t>
      </w:r>
    </w:p>
    <w:p w14:paraId="5420214C">
      <w:pPr>
        <w:spacing w:after="60" w:line="240" w:lineRule="auto"/>
      </w:pPr>
      <w:r>
        <w:rPr>
          <w:rFonts w:ascii="微软雅黑" w:hAnsi="微软雅黑" w:eastAsia="微软雅黑"/>
          <w:sz w:val="21"/>
        </w:rPr>
        <w:t>1056. 请列出苏州中来民生能源有限公司涉及的目的省份和城市，展示发运量、总费用、平均单价/车？</w:t>
      </w:r>
    </w:p>
    <w:p w14:paraId="4F73ADB0">
      <w:pPr>
        <w:spacing w:after="60" w:line="240" w:lineRule="auto"/>
      </w:pPr>
      <w:r>
        <w:rPr>
          <w:rFonts w:ascii="微软雅黑" w:hAnsi="微软雅黑" w:eastAsia="微软雅黑"/>
          <w:sz w:val="21"/>
        </w:rPr>
        <w:t>1057. 请统计苏州中来民生能源有限公司使用过的物流公司及各自承运量、费用、费用占比？</w:t>
      </w:r>
    </w:p>
    <w:p w14:paraId="6A482785">
      <w:pPr>
        <w:spacing w:after="60" w:line="240" w:lineRule="auto"/>
      </w:pPr>
      <w:r>
        <w:rPr>
          <w:rFonts w:ascii="微软雅黑" w:hAnsi="微软雅黑" w:eastAsia="微软雅黑"/>
          <w:sz w:val="21"/>
        </w:rPr>
        <w:t>1058. 请统计苏州中来民生能源有限公司不同规格和功率产品的发运量、总费用、平均元/瓦？</w:t>
      </w:r>
    </w:p>
    <w:p w14:paraId="247D08A1">
      <w:pPr>
        <w:spacing w:after="60" w:line="240" w:lineRule="auto"/>
      </w:pPr>
      <w:r>
        <w:rPr>
          <w:rFonts w:ascii="微软雅黑" w:hAnsi="微软雅黑" w:eastAsia="微软雅黑"/>
          <w:sz w:val="21"/>
        </w:rPr>
        <w:t>1059. 请列出苏州中来民生能源有限公司发运记录中存在额外费用或异常费的明细，并展示原因和金额？</w:t>
      </w:r>
    </w:p>
    <w:p w14:paraId="119251FA">
      <w:pPr>
        <w:spacing w:after="60" w:line="240" w:lineRule="auto"/>
      </w:pPr>
      <w:r>
        <w:rPr>
          <w:rFonts w:ascii="微软雅黑" w:hAnsi="微软雅黑" w:eastAsia="微软雅黑"/>
          <w:sz w:val="21"/>
        </w:rPr>
        <w:t>1060. 请统计华润新能源（皮山）有限公司在2023年至2025年每年的发运量、总费用、平均元/瓦，并用客户年度表展示？</w:t>
      </w:r>
    </w:p>
    <w:p w14:paraId="4C5292A0">
      <w:pPr>
        <w:spacing w:after="60" w:line="240" w:lineRule="auto"/>
      </w:pPr>
      <w:r>
        <w:rPr>
          <w:rFonts w:ascii="微软雅黑" w:hAnsi="微软雅黑" w:eastAsia="微软雅黑"/>
          <w:sz w:val="21"/>
        </w:rPr>
        <w:t>1061. 请统计华润新能源（皮山）有限公司按月份拆分的发运量和总费用，并生成月度汇总表？</w:t>
      </w:r>
    </w:p>
    <w:p w14:paraId="31E790FB">
      <w:pPr>
        <w:spacing w:after="60" w:line="240" w:lineRule="auto"/>
      </w:pPr>
      <w:r>
        <w:rPr>
          <w:rFonts w:ascii="微软雅黑" w:hAnsi="微软雅黑" w:eastAsia="微软雅黑"/>
          <w:sz w:val="21"/>
        </w:rPr>
        <w:t>1062. 请列出华润新能源（皮山）有限公司涉及的目的省份和城市，展示发运量、总费用、平均单价/车？</w:t>
      </w:r>
    </w:p>
    <w:p w14:paraId="4204430C">
      <w:pPr>
        <w:spacing w:after="60" w:line="240" w:lineRule="auto"/>
      </w:pPr>
      <w:r>
        <w:rPr>
          <w:rFonts w:ascii="微软雅黑" w:hAnsi="微软雅黑" w:eastAsia="微软雅黑"/>
          <w:sz w:val="21"/>
        </w:rPr>
        <w:t>1063. 请统计华润新能源（皮山）有限公司使用过的物流公司及各自承运量、费用、费用占比？</w:t>
      </w:r>
    </w:p>
    <w:p w14:paraId="1ADF1D6A">
      <w:pPr>
        <w:spacing w:after="60" w:line="240" w:lineRule="auto"/>
      </w:pPr>
      <w:r>
        <w:rPr>
          <w:rFonts w:ascii="微软雅黑" w:hAnsi="微软雅黑" w:eastAsia="微软雅黑"/>
          <w:sz w:val="21"/>
        </w:rPr>
        <w:t>1064. 请统计华润新能源（皮山）有限公司不同规格和功率产品的发运量、总费用、平均元/瓦？</w:t>
      </w:r>
    </w:p>
    <w:p w14:paraId="5D4332B9">
      <w:pPr>
        <w:spacing w:after="60" w:line="240" w:lineRule="auto"/>
      </w:pPr>
      <w:r>
        <w:rPr>
          <w:rFonts w:ascii="微软雅黑" w:hAnsi="微软雅黑" w:eastAsia="微软雅黑"/>
          <w:sz w:val="21"/>
        </w:rPr>
        <w:t>1065. 请列出华润新能源（皮山）有限公司发运记录中存在额外费用或异常费的明细，并展示原因和金额？</w:t>
      </w:r>
    </w:p>
    <w:p w14:paraId="2F16CD43">
      <w:pPr>
        <w:spacing w:after="60" w:line="240" w:lineRule="auto"/>
      </w:pPr>
      <w:r>
        <w:rPr>
          <w:rFonts w:ascii="微软雅黑" w:hAnsi="微软雅黑" w:eastAsia="微软雅黑"/>
          <w:sz w:val="21"/>
        </w:rPr>
        <w:t>1066. 请统计中国建筑第二工程局有限公司在2023年至2025年每年的发运量、总费用、平均元/瓦，并用客户年度表展示？</w:t>
      </w:r>
    </w:p>
    <w:p w14:paraId="1261566B">
      <w:pPr>
        <w:spacing w:after="60" w:line="240" w:lineRule="auto"/>
      </w:pPr>
      <w:r>
        <w:rPr>
          <w:rFonts w:ascii="微软雅黑" w:hAnsi="微软雅黑" w:eastAsia="微软雅黑"/>
          <w:sz w:val="21"/>
        </w:rPr>
        <w:t>1067. 请统计中国建筑第二工程局有限公司按月份拆分的发运量和总费用，并生成月度汇总表？</w:t>
      </w:r>
    </w:p>
    <w:p w14:paraId="6AD554BF">
      <w:pPr>
        <w:spacing w:after="60" w:line="240" w:lineRule="auto"/>
      </w:pPr>
      <w:r>
        <w:rPr>
          <w:rFonts w:ascii="微软雅黑" w:hAnsi="微软雅黑" w:eastAsia="微软雅黑"/>
          <w:sz w:val="21"/>
        </w:rPr>
        <w:t>1068. 请列出中国建筑第二工程局有限公司涉及的目的省份和城市，展示发运量、总费用、平均单价/车？</w:t>
      </w:r>
    </w:p>
    <w:p w14:paraId="3538EBD5">
      <w:pPr>
        <w:spacing w:after="60" w:line="240" w:lineRule="auto"/>
      </w:pPr>
      <w:r>
        <w:rPr>
          <w:rFonts w:ascii="微软雅黑" w:hAnsi="微软雅黑" w:eastAsia="微软雅黑"/>
          <w:sz w:val="21"/>
        </w:rPr>
        <w:t>1069. 请统计中国建筑第二工程局有限公司使用过的物流公司及各自承运量、费用、费用占比？</w:t>
      </w:r>
    </w:p>
    <w:p w14:paraId="4E833AD7">
      <w:pPr>
        <w:spacing w:after="60" w:line="240" w:lineRule="auto"/>
      </w:pPr>
      <w:r>
        <w:rPr>
          <w:rFonts w:ascii="微软雅黑" w:hAnsi="微软雅黑" w:eastAsia="微软雅黑"/>
          <w:sz w:val="21"/>
        </w:rPr>
        <w:t>1070. 请统计中国建筑第二工程局有限公司不同规格和功率产品的发运量、总费用、平均元/瓦？</w:t>
      </w:r>
    </w:p>
    <w:p w14:paraId="1B78602B">
      <w:pPr>
        <w:spacing w:after="60" w:line="240" w:lineRule="auto"/>
      </w:pPr>
      <w:r>
        <w:rPr>
          <w:rFonts w:ascii="微软雅黑" w:hAnsi="微软雅黑" w:eastAsia="微软雅黑"/>
          <w:sz w:val="21"/>
        </w:rPr>
        <w:t>1071. 请列出中国建筑第二工程局有限公司发运记录中存在额外费用或异常费的明细，并展示原因和金额？</w:t>
      </w:r>
    </w:p>
    <w:p w14:paraId="6A1AB467">
      <w:pPr>
        <w:spacing w:after="60" w:line="240" w:lineRule="auto"/>
      </w:pPr>
      <w:r>
        <w:rPr>
          <w:rFonts w:ascii="微软雅黑" w:hAnsi="微软雅黑" w:eastAsia="微软雅黑"/>
          <w:sz w:val="21"/>
        </w:rPr>
        <w:t>1072. 请统计毕节七星关乌江水电新能源有限公司在2023年至2025年每年的发运量、总费用、平均元/瓦，并用客户年度表展示？</w:t>
      </w:r>
    </w:p>
    <w:p w14:paraId="257750C3">
      <w:pPr>
        <w:spacing w:after="60" w:line="240" w:lineRule="auto"/>
      </w:pPr>
      <w:r>
        <w:rPr>
          <w:rFonts w:ascii="微软雅黑" w:hAnsi="微软雅黑" w:eastAsia="微软雅黑"/>
          <w:sz w:val="21"/>
        </w:rPr>
        <w:t>1073. 请统计毕节七星关乌江水电新能源有限公司按月份拆分的发运量和总费用，并生成月度汇总表？</w:t>
      </w:r>
    </w:p>
    <w:p w14:paraId="69160C19">
      <w:pPr>
        <w:spacing w:after="60" w:line="240" w:lineRule="auto"/>
      </w:pPr>
      <w:r>
        <w:rPr>
          <w:rFonts w:ascii="微软雅黑" w:hAnsi="微软雅黑" w:eastAsia="微软雅黑"/>
          <w:sz w:val="21"/>
        </w:rPr>
        <w:t>1074. 请列出毕节七星关乌江水电新能源有限公司涉及的目的省份和城市，展示发运量、总费用、平均单价/车？</w:t>
      </w:r>
    </w:p>
    <w:p w14:paraId="49AA407E">
      <w:pPr>
        <w:spacing w:after="60" w:line="240" w:lineRule="auto"/>
      </w:pPr>
      <w:r>
        <w:rPr>
          <w:rFonts w:ascii="微软雅黑" w:hAnsi="微软雅黑" w:eastAsia="微软雅黑"/>
          <w:sz w:val="21"/>
        </w:rPr>
        <w:t>1075. 请统计毕节七星关乌江水电新能源有限公司使用过的物流公司及各自承运量、费用、费用占比？</w:t>
      </w:r>
    </w:p>
    <w:p w14:paraId="53933B1E">
      <w:pPr>
        <w:spacing w:after="60" w:line="240" w:lineRule="auto"/>
      </w:pPr>
      <w:r>
        <w:rPr>
          <w:rFonts w:ascii="微软雅黑" w:hAnsi="微软雅黑" w:eastAsia="微软雅黑"/>
          <w:sz w:val="21"/>
        </w:rPr>
        <w:t>1076. 请统计毕节七星关乌江水电新能源有限公司不同规格和功率产品的发运量、总费用、平均元/瓦？</w:t>
      </w:r>
    </w:p>
    <w:p w14:paraId="782D23D8">
      <w:pPr>
        <w:spacing w:after="60" w:line="240" w:lineRule="auto"/>
      </w:pPr>
      <w:r>
        <w:rPr>
          <w:rFonts w:ascii="微软雅黑" w:hAnsi="微软雅黑" w:eastAsia="微软雅黑"/>
          <w:sz w:val="21"/>
        </w:rPr>
        <w:t>1077. 请列出毕节七星关乌江水电新能源有限公司发运记录中存在额外费用或异常费的明细，并展示原因和金额？</w:t>
      </w:r>
    </w:p>
    <w:p w14:paraId="62FD58E1">
      <w:pPr>
        <w:spacing w:after="60" w:line="240" w:lineRule="auto"/>
      </w:pPr>
      <w:r>
        <w:rPr>
          <w:rFonts w:ascii="微软雅黑" w:hAnsi="微软雅黑" w:eastAsia="微软雅黑"/>
          <w:sz w:val="21"/>
        </w:rPr>
        <w:t>1078. 请统计华阳集团（阳泉）新能源销售有限公司在2023年至2025年每年的发运量、总费用、平均元/瓦，并用客户年度表展示？</w:t>
      </w:r>
    </w:p>
    <w:p w14:paraId="77C20556">
      <w:pPr>
        <w:spacing w:after="60" w:line="240" w:lineRule="auto"/>
      </w:pPr>
      <w:r>
        <w:rPr>
          <w:rFonts w:ascii="微软雅黑" w:hAnsi="微软雅黑" w:eastAsia="微软雅黑"/>
          <w:sz w:val="21"/>
        </w:rPr>
        <w:t>1079. 请统计华阳集团（阳泉）新能源销售有限公司按月份拆分的发运量和总费用，并生成月度汇总表？</w:t>
      </w:r>
    </w:p>
    <w:p w14:paraId="76C9FB0C">
      <w:pPr>
        <w:spacing w:after="60" w:line="240" w:lineRule="auto"/>
      </w:pPr>
      <w:r>
        <w:rPr>
          <w:rFonts w:ascii="微软雅黑" w:hAnsi="微软雅黑" w:eastAsia="微软雅黑"/>
          <w:sz w:val="21"/>
        </w:rPr>
        <w:t>1080. 请列出华阳集团（阳泉）新能源销售有限公司涉及的目的省份和城市，展示发运量、总费用、平均单价/车？</w:t>
      </w:r>
    </w:p>
    <w:p w14:paraId="2900D76D">
      <w:pPr>
        <w:spacing w:after="60" w:line="240" w:lineRule="auto"/>
      </w:pPr>
      <w:r>
        <w:rPr>
          <w:rFonts w:ascii="微软雅黑" w:hAnsi="微软雅黑" w:eastAsia="微软雅黑"/>
          <w:sz w:val="21"/>
        </w:rPr>
        <w:t>1081. 请统计华阳集团（阳泉）新能源销售有限公司使用过的物流公司及各自承运量、费用、费用占比？</w:t>
      </w:r>
    </w:p>
    <w:p w14:paraId="76F6E0B8">
      <w:pPr>
        <w:spacing w:after="60" w:line="240" w:lineRule="auto"/>
      </w:pPr>
      <w:r>
        <w:rPr>
          <w:rFonts w:ascii="微软雅黑" w:hAnsi="微软雅黑" w:eastAsia="微软雅黑"/>
          <w:sz w:val="21"/>
        </w:rPr>
        <w:t>1082. 请统计华阳集团（阳泉）新能源销售有限公司不同规格和功率产品的发运量、总费用、平均元/瓦？</w:t>
      </w:r>
    </w:p>
    <w:p w14:paraId="6773049A">
      <w:pPr>
        <w:spacing w:after="60" w:line="240" w:lineRule="auto"/>
      </w:pPr>
      <w:r>
        <w:rPr>
          <w:rFonts w:ascii="微软雅黑" w:hAnsi="微软雅黑" w:eastAsia="微软雅黑"/>
          <w:sz w:val="21"/>
        </w:rPr>
        <w:t>1083. 请列出华阳集团（阳泉）新能源销售有限公司发运记录中存在额外费用或异常费的明细，并展示原因和金额？</w:t>
      </w:r>
    </w:p>
    <w:p w14:paraId="143D3377">
      <w:pPr>
        <w:spacing w:after="60" w:line="240" w:lineRule="auto"/>
      </w:pPr>
      <w:r>
        <w:rPr>
          <w:rFonts w:ascii="微软雅黑" w:hAnsi="微软雅黑" w:eastAsia="微软雅黑"/>
          <w:sz w:val="21"/>
        </w:rPr>
        <w:t>1084. 请统计江苏苏美达电力运营有限公司在2023年至2025年每年的发运量、总费用、平均元/瓦，并用客户年度表展示？</w:t>
      </w:r>
    </w:p>
    <w:p w14:paraId="6FB03978">
      <w:pPr>
        <w:spacing w:after="60" w:line="240" w:lineRule="auto"/>
      </w:pPr>
      <w:r>
        <w:rPr>
          <w:rFonts w:ascii="微软雅黑" w:hAnsi="微软雅黑" w:eastAsia="微软雅黑"/>
          <w:sz w:val="21"/>
        </w:rPr>
        <w:t>1085. 请统计江苏苏美达电力运营有限公司按月份拆分的发运量和总费用，并生成月度汇总表？</w:t>
      </w:r>
    </w:p>
    <w:p w14:paraId="435A17A1">
      <w:pPr>
        <w:spacing w:after="60" w:line="240" w:lineRule="auto"/>
      </w:pPr>
      <w:r>
        <w:rPr>
          <w:rFonts w:ascii="微软雅黑" w:hAnsi="微软雅黑" w:eastAsia="微软雅黑"/>
          <w:sz w:val="21"/>
        </w:rPr>
        <w:t>1086. 请列出江苏苏美达电力运营有限公司涉及的目的省份和城市，展示发运量、总费用、平均单价/车？</w:t>
      </w:r>
    </w:p>
    <w:p w14:paraId="2186ADC8">
      <w:pPr>
        <w:spacing w:after="60" w:line="240" w:lineRule="auto"/>
      </w:pPr>
      <w:r>
        <w:rPr>
          <w:rFonts w:ascii="微软雅黑" w:hAnsi="微软雅黑" w:eastAsia="微软雅黑"/>
          <w:sz w:val="21"/>
        </w:rPr>
        <w:t>1087. 请统计江苏苏美达电力运营有限公司使用过的物流公司及各自承运量、费用、费用占比？</w:t>
      </w:r>
    </w:p>
    <w:p w14:paraId="247C77C4">
      <w:pPr>
        <w:spacing w:after="60" w:line="240" w:lineRule="auto"/>
      </w:pPr>
      <w:r>
        <w:rPr>
          <w:rFonts w:ascii="微软雅黑" w:hAnsi="微软雅黑" w:eastAsia="微软雅黑"/>
          <w:sz w:val="21"/>
        </w:rPr>
        <w:t>1088. 请统计江苏苏美达电力运营有限公司不同规格和功率产品的发运量、总费用、平均元/瓦？</w:t>
      </w:r>
    </w:p>
    <w:p w14:paraId="3305D012">
      <w:pPr>
        <w:spacing w:after="60" w:line="240" w:lineRule="auto"/>
      </w:pPr>
      <w:r>
        <w:rPr>
          <w:rFonts w:ascii="微软雅黑" w:hAnsi="微软雅黑" w:eastAsia="微软雅黑"/>
          <w:sz w:val="21"/>
        </w:rPr>
        <w:t>1089. 请列出江苏苏美达电力运营有限公司发运记录中存在额外费用或异常费的明细，并展示原因和金额？</w:t>
      </w:r>
    </w:p>
    <w:p w14:paraId="565E74EE">
      <w:pPr>
        <w:spacing w:after="60" w:line="240" w:lineRule="auto"/>
      </w:pPr>
      <w:r>
        <w:rPr>
          <w:rFonts w:ascii="微软雅黑" w:hAnsi="微软雅黑" w:eastAsia="微软雅黑"/>
          <w:sz w:val="21"/>
        </w:rPr>
        <w:t>1090. 请统计广东粤电阳西新能源有限公司在2023年至2025年每年的发运量、总费用、平均元/瓦，并用客户年度表展示？</w:t>
      </w:r>
    </w:p>
    <w:p w14:paraId="58599B8A">
      <w:pPr>
        <w:spacing w:after="60" w:line="240" w:lineRule="auto"/>
      </w:pPr>
      <w:r>
        <w:rPr>
          <w:rFonts w:ascii="微软雅黑" w:hAnsi="微软雅黑" w:eastAsia="微软雅黑"/>
          <w:sz w:val="21"/>
        </w:rPr>
        <w:t>1091. 请统计广东粤电阳西新能源有限公司按月份拆分的发运量和总费用，并生成月度汇总表？</w:t>
      </w:r>
    </w:p>
    <w:p w14:paraId="1DBE18E3">
      <w:pPr>
        <w:spacing w:after="60" w:line="240" w:lineRule="auto"/>
      </w:pPr>
      <w:r>
        <w:rPr>
          <w:rFonts w:ascii="微软雅黑" w:hAnsi="微软雅黑" w:eastAsia="微软雅黑"/>
          <w:sz w:val="21"/>
        </w:rPr>
        <w:t>1092. 请列出广东粤电阳西新能源有限公司涉及的目的省份和城市，展示发运量、总费用、平均单价/车？</w:t>
      </w:r>
    </w:p>
    <w:p w14:paraId="5814F7F5">
      <w:pPr>
        <w:spacing w:after="60" w:line="240" w:lineRule="auto"/>
      </w:pPr>
      <w:r>
        <w:rPr>
          <w:rFonts w:ascii="微软雅黑" w:hAnsi="微软雅黑" w:eastAsia="微软雅黑"/>
          <w:sz w:val="21"/>
        </w:rPr>
        <w:t>1093. 请统计广东粤电阳西新能源有限公司使用过的物流公司及各自承运量、费用、费用占比？</w:t>
      </w:r>
    </w:p>
    <w:p w14:paraId="24EA4B6A">
      <w:pPr>
        <w:spacing w:after="60" w:line="240" w:lineRule="auto"/>
      </w:pPr>
      <w:r>
        <w:rPr>
          <w:rFonts w:ascii="微软雅黑" w:hAnsi="微软雅黑" w:eastAsia="微软雅黑"/>
          <w:sz w:val="21"/>
        </w:rPr>
        <w:t>1094. 请统计广东粤电阳西新能源有限公司不同规格和功率产品的发运量、总费用、平均元/瓦？</w:t>
      </w:r>
    </w:p>
    <w:p w14:paraId="361817BF">
      <w:pPr>
        <w:spacing w:after="60" w:line="240" w:lineRule="auto"/>
      </w:pPr>
      <w:r>
        <w:rPr>
          <w:rFonts w:ascii="微软雅黑" w:hAnsi="微软雅黑" w:eastAsia="微软雅黑"/>
          <w:sz w:val="21"/>
        </w:rPr>
        <w:t>1095. 请列出广东粤电阳西新能源有限公司发运记录中存在额外费用或异常费的明细，并展示原因和金额？</w:t>
      </w:r>
    </w:p>
    <w:p w14:paraId="3F724833">
      <w:pPr>
        <w:spacing w:after="60" w:line="240" w:lineRule="auto"/>
      </w:pPr>
      <w:r>
        <w:rPr>
          <w:rFonts w:ascii="微软雅黑" w:hAnsi="微软雅黑" w:eastAsia="微软雅黑"/>
          <w:sz w:val="21"/>
        </w:rPr>
        <w:t>1096. 请统计国科新能源有限公司在2023年至2025年每年的发运量、总费用、平均元/瓦，并用客户年度表展示？</w:t>
      </w:r>
    </w:p>
    <w:p w14:paraId="04FD47A1">
      <w:pPr>
        <w:spacing w:after="60" w:line="240" w:lineRule="auto"/>
      </w:pPr>
      <w:r>
        <w:rPr>
          <w:rFonts w:ascii="微软雅黑" w:hAnsi="微软雅黑" w:eastAsia="微软雅黑"/>
          <w:sz w:val="21"/>
        </w:rPr>
        <w:t>1097. 请统计国科新能源有限公司按月份拆分的发运量和总费用，并生成月度汇总表？</w:t>
      </w:r>
    </w:p>
    <w:p w14:paraId="6AFC1319">
      <w:pPr>
        <w:spacing w:after="60" w:line="240" w:lineRule="auto"/>
      </w:pPr>
      <w:r>
        <w:rPr>
          <w:rFonts w:ascii="微软雅黑" w:hAnsi="微软雅黑" w:eastAsia="微软雅黑"/>
          <w:sz w:val="21"/>
        </w:rPr>
        <w:t>1098. 请列出国科新能源有限公司涉及的目的省份和城市，展示发运量、总费用、平均单价/车？</w:t>
      </w:r>
    </w:p>
    <w:p w14:paraId="1D6D3672">
      <w:pPr>
        <w:spacing w:after="60" w:line="240" w:lineRule="auto"/>
      </w:pPr>
      <w:r>
        <w:rPr>
          <w:rFonts w:ascii="微软雅黑" w:hAnsi="微软雅黑" w:eastAsia="微软雅黑"/>
          <w:sz w:val="21"/>
        </w:rPr>
        <w:t>1099. 请统计国科新能源有限公司使用过的物流公司及各自承运量、费用、费用占比？</w:t>
      </w:r>
    </w:p>
    <w:p w14:paraId="7186B899">
      <w:pPr>
        <w:spacing w:after="60" w:line="240" w:lineRule="auto"/>
      </w:pPr>
      <w:r>
        <w:rPr>
          <w:rFonts w:ascii="微软雅黑" w:hAnsi="微软雅黑" w:eastAsia="微软雅黑"/>
          <w:sz w:val="21"/>
        </w:rPr>
        <w:t>1100. 请统计国科新能源有限公司不同规格和功率产品的发运量、总费用、平均元/瓦？</w:t>
      </w:r>
    </w:p>
    <w:p w14:paraId="64905C16">
      <w:pPr>
        <w:spacing w:after="60" w:line="240" w:lineRule="auto"/>
      </w:pPr>
      <w:r>
        <w:rPr>
          <w:rFonts w:ascii="微软雅黑" w:hAnsi="微软雅黑" w:eastAsia="微软雅黑"/>
          <w:sz w:val="21"/>
        </w:rPr>
        <w:t>1101. 请列出国科新能源有限公司发运记录中存在额外费用或异常费的明细，并展示原因和金额？</w:t>
      </w:r>
    </w:p>
    <w:p w14:paraId="012B047D">
      <w:pPr>
        <w:spacing w:after="60" w:line="240" w:lineRule="auto"/>
      </w:pPr>
      <w:r>
        <w:rPr>
          <w:rFonts w:ascii="微软雅黑" w:hAnsi="微软雅黑" w:eastAsia="微软雅黑"/>
          <w:sz w:val="21"/>
        </w:rPr>
        <w:t>1102. 请统计福建永福绿能设备有限公司在2023年至2025年每年的发运量、总费用、平均元/瓦，并用客户年度表展示？</w:t>
      </w:r>
    </w:p>
    <w:p w14:paraId="461BD342">
      <w:pPr>
        <w:spacing w:after="60" w:line="240" w:lineRule="auto"/>
      </w:pPr>
      <w:r>
        <w:rPr>
          <w:rFonts w:ascii="微软雅黑" w:hAnsi="微软雅黑" w:eastAsia="微软雅黑"/>
          <w:sz w:val="21"/>
        </w:rPr>
        <w:t>1103. 请统计福建永福绿能设备有限公司按月份拆分的发运量和总费用，并生成月度汇总表？</w:t>
      </w:r>
    </w:p>
    <w:p w14:paraId="4A40BAF3">
      <w:pPr>
        <w:spacing w:after="60" w:line="240" w:lineRule="auto"/>
      </w:pPr>
      <w:r>
        <w:rPr>
          <w:rFonts w:ascii="微软雅黑" w:hAnsi="微软雅黑" w:eastAsia="微软雅黑"/>
          <w:sz w:val="21"/>
        </w:rPr>
        <w:t>1104. 请列出福建永福绿能设备有限公司涉及的目的省份和城市，展示发运量、总费用、平均单价/车？</w:t>
      </w:r>
    </w:p>
    <w:p w14:paraId="2A924F12">
      <w:pPr>
        <w:spacing w:after="60" w:line="240" w:lineRule="auto"/>
      </w:pPr>
      <w:r>
        <w:rPr>
          <w:rFonts w:ascii="微软雅黑" w:hAnsi="微软雅黑" w:eastAsia="微软雅黑"/>
          <w:sz w:val="21"/>
        </w:rPr>
        <w:t>1105. 请统计福建永福绿能设备有限公司使用过的物流公司及各自承运量、费用、费用占比？</w:t>
      </w:r>
    </w:p>
    <w:p w14:paraId="5C8D13B1">
      <w:pPr>
        <w:spacing w:after="60" w:line="240" w:lineRule="auto"/>
      </w:pPr>
      <w:r>
        <w:rPr>
          <w:rFonts w:ascii="微软雅黑" w:hAnsi="微软雅黑" w:eastAsia="微软雅黑"/>
          <w:sz w:val="21"/>
        </w:rPr>
        <w:t>1106. 请统计福建永福绿能设备有限公司不同规格和功率产品的发运量、总费用、平均元/瓦？</w:t>
      </w:r>
    </w:p>
    <w:p w14:paraId="6B23561F">
      <w:pPr>
        <w:spacing w:after="60" w:line="240" w:lineRule="auto"/>
      </w:pPr>
      <w:r>
        <w:rPr>
          <w:rFonts w:ascii="微软雅黑" w:hAnsi="微软雅黑" w:eastAsia="微软雅黑"/>
          <w:sz w:val="21"/>
        </w:rPr>
        <w:t>1107. 请列出福建永福绿能设备有限公司发运记录中存在额外费用或异常费的明细，并展示原因和金额？</w:t>
      </w:r>
    </w:p>
    <w:p w14:paraId="02F9B0D8">
      <w:pPr>
        <w:spacing w:after="60" w:line="240" w:lineRule="auto"/>
      </w:pPr>
      <w:r>
        <w:rPr>
          <w:rFonts w:ascii="微软雅黑" w:hAnsi="微软雅黑" w:eastAsia="微软雅黑"/>
          <w:sz w:val="21"/>
        </w:rPr>
        <w:t>1108. 请统计北京迪信通商贸股份有限公司在2023年至2025年每年的发运量、总费用、平均元/瓦，并用客户年度表展示？</w:t>
      </w:r>
    </w:p>
    <w:p w14:paraId="0FC7C6E2">
      <w:pPr>
        <w:spacing w:after="60" w:line="240" w:lineRule="auto"/>
      </w:pPr>
      <w:r>
        <w:rPr>
          <w:rFonts w:ascii="微软雅黑" w:hAnsi="微软雅黑" w:eastAsia="微软雅黑"/>
          <w:sz w:val="21"/>
        </w:rPr>
        <w:t>1109. 请统计北京迪信通商贸股份有限公司按月份拆分的发运量和总费用，并生成月度汇总表？</w:t>
      </w:r>
    </w:p>
    <w:p w14:paraId="074D3B4A">
      <w:pPr>
        <w:spacing w:after="60" w:line="240" w:lineRule="auto"/>
      </w:pPr>
      <w:r>
        <w:rPr>
          <w:rFonts w:ascii="微软雅黑" w:hAnsi="微软雅黑" w:eastAsia="微软雅黑"/>
          <w:sz w:val="21"/>
        </w:rPr>
        <w:t>1110. 请列出北京迪信通商贸股份有限公司涉及的目的省份和城市，展示发运量、总费用、平均单价/车？</w:t>
      </w:r>
    </w:p>
    <w:p w14:paraId="23A7006A">
      <w:pPr>
        <w:spacing w:after="60" w:line="240" w:lineRule="auto"/>
      </w:pPr>
      <w:r>
        <w:rPr>
          <w:rFonts w:ascii="微软雅黑" w:hAnsi="微软雅黑" w:eastAsia="微软雅黑"/>
          <w:sz w:val="21"/>
        </w:rPr>
        <w:t>1111. 请统计北京迪信通商贸股份有限公司使用过的物流公司及各自承运量、费用、费用占比？</w:t>
      </w:r>
    </w:p>
    <w:p w14:paraId="17CA5378">
      <w:pPr>
        <w:spacing w:after="60" w:line="240" w:lineRule="auto"/>
      </w:pPr>
      <w:r>
        <w:rPr>
          <w:rFonts w:ascii="微软雅黑" w:hAnsi="微软雅黑" w:eastAsia="微软雅黑"/>
          <w:sz w:val="21"/>
        </w:rPr>
        <w:t>1112. 请统计北京迪信通商贸股份有限公司不同规格和功率产品的发运量、总费用、平均元/瓦？</w:t>
      </w:r>
    </w:p>
    <w:p w14:paraId="354D3013">
      <w:pPr>
        <w:spacing w:after="60" w:line="240" w:lineRule="auto"/>
      </w:pPr>
      <w:r>
        <w:rPr>
          <w:rFonts w:ascii="微软雅黑" w:hAnsi="微软雅黑" w:eastAsia="微软雅黑"/>
          <w:sz w:val="21"/>
        </w:rPr>
        <w:t>1113. 请列出北京迪信通商贸股份有限公司发运记录中存在额外费用或异常费的明细，并展示原因和金额？</w:t>
      </w:r>
    </w:p>
    <w:p w14:paraId="4D0892F9">
      <w:pPr>
        <w:spacing w:after="60" w:line="240" w:lineRule="auto"/>
      </w:pPr>
      <w:r>
        <w:rPr>
          <w:rFonts w:ascii="微软雅黑" w:hAnsi="微软雅黑" w:eastAsia="微软雅黑"/>
          <w:sz w:val="21"/>
        </w:rPr>
        <w:t>1114. 请统计滁州创维光伏科技有限公司在2023年至2025年每年的发运量、总费用、平均元/瓦，并用客户年度表展示？</w:t>
      </w:r>
    </w:p>
    <w:p w14:paraId="7126B389">
      <w:pPr>
        <w:spacing w:after="60" w:line="240" w:lineRule="auto"/>
      </w:pPr>
      <w:r>
        <w:rPr>
          <w:rFonts w:ascii="微软雅黑" w:hAnsi="微软雅黑" w:eastAsia="微软雅黑"/>
          <w:sz w:val="21"/>
        </w:rPr>
        <w:t>1115. 请统计滁州创维光伏科技有限公司按月份拆分的发运量和总费用，并生成月度汇总表？</w:t>
      </w:r>
    </w:p>
    <w:p w14:paraId="23C56076">
      <w:pPr>
        <w:spacing w:after="60" w:line="240" w:lineRule="auto"/>
      </w:pPr>
      <w:r>
        <w:rPr>
          <w:rFonts w:ascii="微软雅黑" w:hAnsi="微软雅黑" w:eastAsia="微软雅黑"/>
          <w:sz w:val="21"/>
        </w:rPr>
        <w:t>1116. 请列出滁州创维光伏科技有限公司涉及的目的省份和城市，展示发运量、总费用、平均单价/车？</w:t>
      </w:r>
    </w:p>
    <w:p w14:paraId="5E284FD8">
      <w:pPr>
        <w:spacing w:after="60" w:line="240" w:lineRule="auto"/>
      </w:pPr>
      <w:r>
        <w:rPr>
          <w:rFonts w:ascii="微软雅黑" w:hAnsi="微软雅黑" w:eastAsia="微软雅黑"/>
          <w:sz w:val="21"/>
        </w:rPr>
        <w:t>1117. 请统计滁州创维光伏科技有限公司使用过的物流公司及各自承运量、费用、费用占比？</w:t>
      </w:r>
    </w:p>
    <w:p w14:paraId="4D6EE499">
      <w:pPr>
        <w:spacing w:after="60" w:line="240" w:lineRule="auto"/>
      </w:pPr>
      <w:r>
        <w:rPr>
          <w:rFonts w:ascii="微软雅黑" w:hAnsi="微软雅黑" w:eastAsia="微软雅黑"/>
          <w:sz w:val="21"/>
        </w:rPr>
        <w:t>1118. 请统计滁州创维光伏科技有限公司不同规格和功率产品的发运量、总费用、平均元/瓦？</w:t>
      </w:r>
    </w:p>
    <w:p w14:paraId="17D5FCE8">
      <w:pPr>
        <w:spacing w:after="60" w:line="240" w:lineRule="auto"/>
      </w:pPr>
      <w:r>
        <w:rPr>
          <w:rFonts w:ascii="微软雅黑" w:hAnsi="微软雅黑" w:eastAsia="微软雅黑"/>
          <w:sz w:val="21"/>
        </w:rPr>
        <w:t>1119. 请列出滁州创维光伏科技有限公司发运记录中存在额外费用或异常费的明细，并展示原因和金额？</w:t>
      </w:r>
    </w:p>
    <w:p w14:paraId="2AB2BA18">
      <w:pPr>
        <w:spacing w:after="60" w:line="240" w:lineRule="auto"/>
      </w:pPr>
      <w:r>
        <w:rPr>
          <w:rFonts w:ascii="微软雅黑" w:hAnsi="微软雅黑" w:eastAsia="微软雅黑"/>
          <w:sz w:val="21"/>
        </w:rPr>
        <w:t>1120. 请统计浙江协鑫鑫宏电力工程有限公司在2023年至2025年每年的发运量、总费用、平均元/瓦，并用客户年度表展示？</w:t>
      </w:r>
    </w:p>
    <w:p w14:paraId="55F1BFB0">
      <w:pPr>
        <w:spacing w:after="60" w:line="240" w:lineRule="auto"/>
      </w:pPr>
      <w:r>
        <w:rPr>
          <w:rFonts w:ascii="微软雅黑" w:hAnsi="微软雅黑" w:eastAsia="微软雅黑"/>
          <w:sz w:val="21"/>
        </w:rPr>
        <w:t>1121. 请统计浙江协鑫鑫宏电力工程有限公司按月份拆分的发运量和总费用，并生成月度汇总表？</w:t>
      </w:r>
    </w:p>
    <w:p w14:paraId="1B6B016A">
      <w:pPr>
        <w:spacing w:after="60" w:line="240" w:lineRule="auto"/>
      </w:pPr>
      <w:r>
        <w:rPr>
          <w:rFonts w:ascii="微软雅黑" w:hAnsi="微软雅黑" w:eastAsia="微软雅黑"/>
          <w:sz w:val="21"/>
        </w:rPr>
        <w:t>1122. 请列出浙江协鑫鑫宏电力工程有限公司涉及的目的省份和城市，展示发运量、总费用、平均单价/车？</w:t>
      </w:r>
    </w:p>
    <w:p w14:paraId="483477D6">
      <w:pPr>
        <w:spacing w:after="60" w:line="240" w:lineRule="auto"/>
      </w:pPr>
      <w:r>
        <w:rPr>
          <w:rFonts w:ascii="微软雅黑" w:hAnsi="微软雅黑" w:eastAsia="微软雅黑"/>
          <w:sz w:val="21"/>
        </w:rPr>
        <w:t>1123. 请统计浙江协鑫鑫宏电力工程有限公司使用过的物流公司及各自承运量、费用、费用占比？</w:t>
      </w:r>
    </w:p>
    <w:p w14:paraId="4523CC4E">
      <w:pPr>
        <w:spacing w:after="60" w:line="240" w:lineRule="auto"/>
      </w:pPr>
      <w:r>
        <w:rPr>
          <w:rFonts w:ascii="微软雅黑" w:hAnsi="微软雅黑" w:eastAsia="微软雅黑"/>
          <w:sz w:val="21"/>
        </w:rPr>
        <w:t>1124. 请统计浙江协鑫鑫宏电力工程有限公司不同规格和功率产品的发运量、总费用、平均元/瓦？</w:t>
      </w:r>
    </w:p>
    <w:p w14:paraId="3B4B7364">
      <w:pPr>
        <w:spacing w:after="60" w:line="240" w:lineRule="auto"/>
      </w:pPr>
      <w:r>
        <w:rPr>
          <w:rFonts w:ascii="微软雅黑" w:hAnsi="微软雅黑" w:eastAsia="微软雅黑"/>
          <w:sz w:val="21"/>
        </w:rPr>
        <w:t>1125. 请列出浙江协鑫鑫宏电力工程有限公司发运记录中存在额外费用或异常费的明细，并展示原因和金额？</w:t>
      </w:r>
    </w:p>
    <w:p w14:paraId="03CDBCC1">
      <w:pPr>
        <w:spacing w:after="60" w:line="240" w:lineRule="auto"/>
      </w:pPr>
      <w:r>
        <w:rPr>
          <w:rFonts w:ascii="微软雅黑" w:hAnsi="微软雅黑" w:eastAsia="微软雅黑"/>
          <w:sz w:val="21"/>
        </w:rPr>
        <w:t>1126. 请统计福建协鑫鑫科建设工程有限公司在2023年至2025年每年的发运量、总费用、平均元/瓦，并用客户年度表展示？</w:t>
      </w:r>
    </w:p>
    <w:p w14:paraId="64D3900D">
      <w:pPr>
        <w:spacing w:after="60" w:line="240" w:lineRule="auto"/>
      </w:pPr>
      <w:r>
        <w:rPr>
          <w:rFonts w:ascii="微软雅黑" w:hAnsi="微软雅黑" w:eastAsia="微软雅黑"/>
          <w:sz w:val="21"/>
        </w:rPr>
        <w:t>1127. 请统计福建协鑫鑫科建设工程有限公司按月份拆分的发运量和总费用，并生成月度汇总表？</w:t>
      </w:r>
    </w:p>
    <w:p w14:paraId="716DC790">
      <w:pPr>
        <w:spacing w:after="60" w:line="240" w:lineRule="auto"/>
      </w:pPr>
      <w:r>
        <w:rPr>
          <w:rFonts w:ascii="微软雅黑" w:hAnsi="微软雅黑" w:eastAsia="微软雅黑"/>
          <w:sz w:val="21"/>
        </w:rPr>
        <w:t>1128. 请列出福建协鑫鑫科建设工程有限公司涉及的目的省份和城市，展示发运量、总费用、平均单价/车？</w:t>
      </w:r>
    </w:p>
    <w:p w14:paraId="24A43977">
      <w:pPr>
        <w:spacing w:after="60" w:line="240" w:lineRule="auto"/>
      </w:pPr>
      <w:r>
        <w:rPr>
          <w:rFonts w:ascii="微软雅黑" w:hAnsi="微软雅黑" w:eastAsia="微软雅黑"/>
          <w:sz w:val="21"/>
        </w:rPr>
        <w:t>1129. 请统计福建协鑫鑫科建设工程有限公司使用过的物流公司及各自承运量、费用、费用占比？</w:t>
      </w:r>
    </w:p>
    <w:p w14:paraId="15021723">
      <w:pPr>
        <w:spacing w:after="60" w:line="240" w:lineRule="auto"/>
      </w:pPr>
      <w:r>
        <w:rPr>
          <w:rFonts w:ascii="微软雅黑" w:hAnsi="微软雅黑" w:eastAsia="微软雅黑"/>
          <w:sz w:val="21"/>
        </w:rPr>
        <w:t>1130. 请统计福建协鑫鑫科建设工程有限公司不同规格和功率产品的发运量、总费用、平均元/瓦？</w:t>
      </w:r>
    </w:p>
    <w:p w14:paraId="4FD19509">
      <w:pPr>
        <w:spacing w:after="60" w:line="240" w:lineRule="auto"/>
      </w:pPr>
      <w:r>
        <w:rPr>
          <w:rFonts w:ascii="微软雅黑" w:hAnsi="微软雅黑" w:eastAsia="微软雅黑"/>
          <w:sz w:val="21"/>
        </w:rPr>
        <w:t>1131. 请列出福建协鑫鑫科建设工程有限公司发运记录中存在额外费用或异常费的明细，并展示原因和金额？</w:t>
      </w:r>
    </w:p>
    <w:p w14:paraId="70250299">
      <w:pPr>
        <w:spacing w:after="60" w:line="240" w:lineRule="auto"/>
      </w:pPr>
      <w:r>
        <w:rPr>
          <w:rFonts w:ascii="微软雅黑" w:hAnsi="微软雅黑" w:eastAsia="微软雅黑"/>
          <w:sz w:val="21"/>
        </w:rPr>
        <w:t>1132. 请统计2023年各物流公司的客户数量、发运量、总费用和平均元/瓦，并按客户数量降序展示？</w:t>
      </w:r>
    </w:p>
    <w:p w14:paraId="5E8434CB">
      <w:pPr>
        <w:spacing w:after="60" w:line="240" w:lineRule="auto"/>
      </w:pPr>
      <w:r>
        <w:rPr>
          <w:rFonts w:ascii="微软雅黑" w:hAnsi="微软雅黑" w:eastAsia="微软雅黑"/>
          <w:sz w:val="21"/>
        </w:rPr>
        <w:t>1133. 请统计2023年各客户使用的物流公司数量，并找出使用物流公司最多的前20个客户？</w:t>
      </w:r>
    </w:p>
    <w:p w14:paraId="772D79AD">
      <w:pPr>
        <w:spacing w:after="60" w:line="240" w:lineRule="auto"/>
      </w:pPr>
      <w:r>
        <w:rPr>
          <w:rFonts w:ascii="微软雅黑" w:hAnsi="微软雅黑" w:eastAsia="微软雅黑"/>
          <w:sz w:val="21"/>
        </w:rPr>
        <w:t>1134. 请统计2023年同一客户跨多个省份发货的情况，输出客户、省份数、发运量和总费用？</w:t>
      </w:r>
    </w:p>
    <w:p w14:paraId="274DE7E1">
      <w:pPr>
        <w:spacing w:after="60" w:line="240" w:lineRule="auto"/>
      </w:pPr>
      <w:r>
        <w:rPr>
          <w:rFonts w:ascii="微软雅黑" w:hAnsi="微软雅黑" w:eastAsia="微软雅黑"/>
          <w:sz w:val="21"/>
        </w:rPr>
        <w:t>1135. 请统计2023年同一合同编号对应多个目的城市的记录，并列出合同编号、城市数、总费用？</w:t>
      </w:r>
    </w:p>
    <w:p w14:paraId="38788808">
      <w:pPr>
        <w:spacing w:after="60" w:line="240" w:lineRule="auto"/>
      </w:pPr>
      <w:r>
        <w:rPr>
          <w:rFonts w:ascii="微软雅黑" w:hAnsi="微软雅黑" w:eastAsia="微软雅黑"/>
          <w:sz w:val="21"/>
        </w:rPr>
        <w:t>1136. 请统计2023年同一询比价编号对应多个物流公司的记录，并列出询比价编号、物流公司数、总费用？</w:t>
      </w:r>
    </w:p>
    <w:p w14:paraId="75F3EE23">
      <w:pPr>
        <w:spacing w:after="60" w:line="240" w:lineRule="auto"/>
      </w:pPr>
      <w:r>
        <w:rPr>
          <w:rFonts w:ascii="微软雅黑" w:hAnsi="微软雅黑" w:eastAsia="微软雅黑"/>
          <w:sz w:val="21"/>
        </w:rPr>
        <w:t>1137. 请统计2024年各物流公司的客户数量、发运量、总费用和平均元/瓦，并按客户数量降序展示？</w:t>
      </w:r>
    </w:p>
    <w:p w14:paraId="2130FED8">
      <w:pPr>
        <w:spacing w:after="60" w:line="240" w:lineRule="auto"/>
      </w:pPr>
      <w:r>
        <w:rPr>
          <w:rFonts w:ascii="微软雅黑" w:hAnsi="微软雅黑" w:eastAsia="微软雅黑"/>
          <w:sz w:val="21"/>
        </w:rPr>
        <w:t>1138. 请统计2024年各客户使用的物流公司数量，并找出使用物流公司最多的前20个客户？</w:t>
      </w:r>
    </w:p>
    <w:p w14:paraId="1995F61F">
      <w:pPr>
        <w:spacing w:after="60" w:line="240" w:lineRule="auto"/>
      </w:pPr>
      <w:r>
        <w:rPr>
          <w:rFonts w:ascii="微软雅黑" w:hAnsi="微软雅黑" w:eastAsia="微软雅黑"/>
          <w:sz w:val="21"/>
        </w:rPr>
        <w:t>1139. 请统计2024年同一客户跨多个省份发货的情况，输出客户、省份数、发运量和总费用？</w:t>
      </w:r>
    </w:p>
    <w:p w14:paraId="3B5DED24">
      <w:pPr>
        <w:spacing w:after="60" w:line="240" w:lineRule="auto"/>
      </w:pPr>
      <w:r>
        <w:rPr>
          <w:rFonts w:ascii="微软雅黑" w:hAnsi="微软雅黑" w:eastAsia="微软雅黑"/>
          <w:sz w:val="21"/>
        </w:rPr>
        <w:t>1140. 请统计2024年同一合同编号对应多个目的城市的记录，并列出合同编号、城市数、总费用？</w:t>
      </w:r>
    </w:p>
    <w:p w14:paraId="34AB4EA3">
      <w:pPr>
        <w:spacing w:after="60" w:line="240" w:lineRule="auto"/>
      </w:pPr>
      <w:r>
        <w:rPr>
          <w:rFonts w:ascii="微软雅黑" w:hAnsi="微软雅黑" w:eastAsia="微软雅黑"/>
          <w:sz w:val="21"/>
        </w:rPr>
        <w:t>1141. 请统计2024年同一询比价编号对应多个物流公司的记录，并列出询比价编号、物流公司数、总费用？</w:t>
      </w:r>
    </w:p>
    <w:p w14:paraId="37570D08">
      <w:pPr>
        <w:spacing w:after="60" w:line="240" w:lineRule="auto"/>
      </w:pPr>
      <w:r>
        <w:rPr>
          <w:rFonts w:ascii="微软雅黑" w:hAnsi="微软雅黑" w:eastAsia="微软雅黑"/>
          <w:sz w:val="21"/>
        </w:rPr>
        <w:t>1142. 请统计2025年各物流公司的客户数量、发运量、总费用和平均元/瓦，并按客户数量降序展示？</w:t>
      </w:r>
    </w:p>
    <w:p w14:paraId="6B6D8DD8">
      <w:pPr>
        <w:spacing w:after="60" w:line="240" w:lineRule="auto"/>
      </w:pPr>
      <w:r>
        <w:rPr>
          <w:rFonts w:ascii="微软雅黑" w:hAnsi="微软雅黑" w:eastAsia="微软雅黑"/>
          <w:sz w:val="21"/>
        </w:rPr>
        <w:t>1143. 请统计2025年各客户使用的物流公司数量，并找出使用物流公司最多的前20个客户？</w:t>
      </w:r>
    </w:p>
    <w:p w14:paraId="21BEC8EB">
      <w:pPr>
        <w:spacing w:after="60" w:line="240" w:lineRule="auto"/>
      </w:pPr>
      <w:r>
        <w:rPr>
          <w:rFonts w:ascii="微软雅黑" w:hAnsi="微软雅黑" w:eastAsia="微软雅黑"/>
          <w:sz w:val="21"/>
        </w:rPr>
        <w:t>1144. 请统计2025年同一客户跨多个省份发货的情况，输出客户、省份数、发运量和总费用？</w:t>
      </w:r>
    </w:p>
    <w:p w14:paraId="50586AE1">
      <w:pPr>
        <w:spacing w:after="60" w:line="240" w:lineRule="auto"/>
      </w:pPr>
      <w:r>
        <w:rPr>
          <w:rFonts w:ascii="微软雅黑" w:hAnsi="微软雅黑" w:eastAsia="微软雅黑"/>
          <w:sz w:val="21"/>
        </w:rPr>
        <w:t>1145. 请统计2025年同一合同编号对应多个目的城市的记录，并列出合同编号、城市数、总费用？</w:t>
      </w:r>
    </w:p>
    <w:p w14:paraId="7C0EDE8A">
      <w:pPr>
        <w:spacing w:after="60" w:line="240" w:lineRule="auto"/>
      </w:pPr>
      <w:r>
        <w:rPr>
          <w:rFonts w:ascii="微软雅黑" w:hAnsi="微软雅黑" w:eastAsia="微软雅黑"/>
          <w:sz w:val="21"/>
        </w:rPr>
        <w:t>1146. 请统计2025年同一询比价编号对应多个物流公司的记录，并列出询比价编号、物流公司数、总费用？</w:t>
      </w:r>
    </w:p>
    <w:p w14:paraId="102DF1E2">
      <w:pPr>
        <w:spacing w:after="60" w:line="240" w:lineRule="auto"/>
      </w:pPr>
      <w:r>
        <w:rPr>
          <w:rFonts w:ascii="微软雅黑" w:hAnsi="微软雅黑" w:eastAsia="微软雅黑"/>
          <w:sz w:val="21"/>
        </w:rPr>
        <w:t>1147. 请统计2023年至2025年545W功率产品的年度发运量、总费用、平均元/瓦，并用跨年表展示？</w:t>
      </w:r>
    </w:p>
    <w:p w14:paraId="2F4B997A">
      <w:pPr>
        <w:spacing w:after="60" w:line="240" w:lineRule="auto"/>
      </w:pPr>
      <w:r>
        <w:rPr>
          <w:rFonts w:ascii="微软雅黑" w:hAnsi="微软雅黑" w:eastAsia="微软雅黑"/>
          <w:sz w:val="21"/>
        </w:rPr>
        <w:t>1148. 请统计545W功率产品按区域拆分的发运量和总费用，并按发运量降序展示？</w:t>
      </w:r>
    </w:p>
    <w:p w14:paraId="3BE9B9BF">
      <w:pPr>
        <w:spacing w:after="60" w:line="240" w:lineRule="auto"/>
      </w:pPr>
      <w:r>
        <w:rPr>
          <w:rFonts w:ascii="微软雅黑" w:hAnsi="微软雅黑" w:eastAsia="微软雅黑"/>
          <w:sz w:val="21"/>
        </w:rPr>
        <w:t>1149. 请统计545W功率产品按物流公司拆分的承运量、费用和平均元/瓦？</w:t>
      </w:r>
    </w:p>
    <w:p w14:paraId="3940D654">
      <w:pPr>
        <w:spacing w:after="60" w:line="240" w:lineRule="auto"/>
      </w:pPr>
      <w:r>
        <w:rPr>
          <w:rFonts w:ascii="微软雅黑" w:hAnsi="微软雅黑" w:eastAsia="微软雅黑"/>
          <w:sz w:val="21"/>
        </w:rPr>
        <w:t>1150. 请统计2023年至2025年550W功率产品的年度发运量、总费用、平均元/瓦，并用跨年表展示？</w:t>
      </w:r>
    </w:p>
    <w:p w14:paraId="65F05567">
      <w:pPr>
        <w:spacing w:after="60" w:line="240" w:lineRule="auto"/>
      </w:pPr>
      <w:r>
        <w:rPr>
          <w:rFonts w:ascii="微软雅黑" w:hAnsi="微软雅黑" w:eastAsia="微软雅黑"/>
          <w:sz w:val="21"/>
        </w:rPr>
        <w:t>1151. 请统计550W功率产品按区域拆分的发运量和总费用，并按发运量降序展示？</w:t>
      </w:r>
    </w:p>
    <w:p w14:paraId="182AE74F">
      <w:pPr>
        <w:spacing w:after="60" w:line="240" w:lineRule="auto"/>
      </w:pPr>
      <w:r>
        <w:rPr>
          <w:rFonts w:ascii="微软雅黑" w:hAnsi="微软雅黑" w:eastAsia="微软雅黑"/>
          <w:sz w:val="21"/>
        </w:rPr>
        <w:t>1152. 请统计550W功率产品按物流公司拆分的承运量、费用和平均元/瓦？</w:t>
      </w:r>
    </w:p>
    <w:p w14:paraId="1E29AC9F">
      <w:pPr>
        <w:spacing w:after="60" w:line="240" w:lineRule="auto"/>
      </w:pPr>
      <w:r>
        <w:rPr>
          <w:rFonts w:ascii="微软雅黑" w:hAnsi="微软雅黑" w:eastAsia="微软雅黑"/>
          <w:sz w:val="21"/>
        </w:rPr>
        <w:t>1153. 请统计2023年至2025年575W功率产品的年度发运量、总费用、平均元/瓦，并用跨年表展示？</w:t>
      </w:r>
    </w:p>
    <w:p w14:paraId="3980568A">
      <w:pPr>
        <w:spacing w:after="60" w:line="240" w:lineRule="auto"/>
      </w:pPr>
      <w:r>
        <w:rPr>
          <w:rFonts w:ascii="微软雅黑" w:hAnsi="微软雅黑" w:eastAsia="微软雅黑"/>
          <w:sz w:val="21"/>
        </w:rPr>
        <w:t>1154. 请统计575W功率产品按区域拆分的发运量和总费用，并按发运量降序展示？</w:t>
      </w:r>
    </w:p>
    <w:p w14:paraId="2E5FAE9F">
      <w:pPr>
        <w:spacing w:after="60" w:line="240" w:lineRule="auto"/>
      </w:pPr>
      <w:r>
        <w:rPr>
          <w:rFonts w:ascii="微软雅黑" w:hAnsi="微软雅黑" w:eastAsia="微软雅黑"/>
          <w:sz w:val="21"/>
        </w:rPr>
        <w:t>1155. 请统计575W功率产品按物流公司拆分的承运量、费用和平均元/瓦？</w:t>
      </w:r>
    </w:p>
    <w:p w14:paraId="61677873">
      <w:pPr>
        <w:spacing w:after="60" w:line="240" w:lineRule="auto"/>
      </w:pPr>
      <w:r>
        <w:rPr>
          <w:rFonts w:ascii="微软雅黑" w:hAnsi="微软雅黑" w:eastAsia="微软雅黑"/>
          <w:sz w:val="21"/>
        </w:rPr>
        <w:t>1156. 请统计2023年至2025年580W功率产品的年度发运量、总费用、平均元/瓦，并用跨年表展示？</w:t>
      </w:r>
    </w:p>
    <w:p w14:paraId="52771BCD">
      <w:pPr>
        <w:spacing w:after="60" w:line="240" w:lineRule="auto"/>
      </w:pPr>
      <w:r>
        <w:rPr>
          <w:rFonts w:ascii="微软雅黑" w:hAnsi="微软雅黑" w:eastAsia="微软雅黑"/>
          <w:sz w:val="21"/>
        </w:rPr>
        <w:t>1157. 请统计580W功率产品按区域拆分的发运量和总费用，并按发运量降序展示？</w:t>
      </w:r>
    </w:p>
    <w:p w14:paraId="6CE3A1EA">
      <w:pPr>
        <w:spacing w:after="60" w:line="240" w:lineRule="auto"/>
      </w:pPr>
      <w:r>
        <w:rPr>
          <w:rFonts w:ascii="微软雅黑" w:hAnsi="微软雅黑" w:eastAsia="微软雅黑"/>
          <w:sz w:val="21"/>
        </w:rPr>
        <w:t>1158. 请统计580W功率产品按物流公司拆分的承运量、费用和平均元/瓦？</w:t>
      </w:r>
    </w:p>
    <w:p w14:paraId="25473EC1">
      <w:pPr>
        <w:spacing w:after="60" w:line="240" w:lineRule="auto"/>
      </w:pPr>
      <w:r>
        <w:rPr>
          <w:rFonts w:ascii="微软雅黑" w:hAnsi="微软雅黑" w:eastAsia="微软雅黑"/>
          <w:sz w:val="21"/>
        </w:rPr>
        <w:t>1159. 请统计2023年至2025年585W功率产品的年度发运量、总费用、平均元/瓦，并用跨年表展示？</w:t>
      </w:r>
    </w:p>
    <w:p w14:paraId="5980C145">
      <w:pPr>
        <w:spacing w:after="60" w:line="240" w:lineRule="auto"/>
      </w:pPr>
      <w:r>
        <w:rPr>
          <w:rFonts w:ascii="微软雅黑" w:hAnsi="微软雅黑" w:eastAsia="微软雅黑"/>
          <w:sz w:val="21"/>
        </w:rPr>
        <w:t>1160. 请统计585W功率产品按区域拆分的发运量和总费用，并按发运量降序展示？</w:t>
      </w:r>
    </w:p>
    <w:p w14:paraId="53AA2E78">
      <w:pPr>
        <w:spacing w:after="60" w:line="240" w:lineRule="auto"/>
      </w:pPr>
      <w:r>
        <w:rPr>
          <w:rFonts w:ascii="微软雅黑" w:hAnsi="微软雅黑" w:eastAsia="微软雅黑"/>
          <w:sz w:val="21"/>
        </w:rPr>
        <w:t>1161. 请统计585W功率产品按物流公司拆分的承运量、费用和平均元/瓦？</w:t>
      </w:r>
    </w:p>
    <w:p w14:paraId="24519121">
      <w:pPr>
        <w:spacing w:after="60" w:line="240" w:lineRule="auto"/>
      </w:pPr>
      <w:r>
        <w:rPr>
          <w:rFonts w:ascii="微软雅黑" w:hAnsi="微软雅黑" w:eastAsia="微软雅黑"/>
          <w:sz w:val="21"/>
        </w:rPr>
        <w:t>1162. 请统计2023年至2025年590W功率产品的年度发运量、总费用、平均元/瓦，并用跨年表展示？</w:t>
      </w:r>
    </w:p>
    <w:p w14:paraId="1D3C9FA7">
      <w:pPr>
        <w:spacing w:after="60" w:line="240" w:lineRule="auto"/>
      </w:pPr>
      <w:r>
        <w:rPr>
          <w:rFonts w:ascii="微软雅黑" w:hAnsi="微软雅黑" w:eastAsia="微软雅黑"/>
          <w:sz w:val="21"/>
        </w:rPr>
        <w:t>1163. 请统计590W功率产品按区域拆分的发运量和总费用，并按发运量降序展示？</w:t>
      </w:r>
    </w:p>
    <w:p w14:paraId="73CED9D9">
      <w:pPr>
        <w:spacing w:after="60" w:line="240" w:lineRule="auto"/>
      </w:pPr>
      <w:r>
        <w:rPr>
          <w:rFonts w:ascii="微软雅黑" w:hAnsi="微软雅黑" w:eastAsia="微软雅黑"/>
          <w:sz w:val="21"/>
        </w:rPr>
        <w:t>1164. 请统计590W功率产品按物流公司拆分的承运量、费用和平均元/瓦？</w:t>
      </w:r>
    </w:p>
    <w:p w14:paraId="6369BAC3">
      <w:pPr>
        <w:spacing w:after="60" w:line="240" w:lineRule="auto"/>
      </w:pPr>
      <w:r>
        <w:rPr>
          <w:rFonts w:ascii="微软雅黑" w:hAnsi="微软雅黑" w:eastAsia="微软雅黑"/>
          <w:sz w:val="21"/>
        </w:rPr>
        <w:t>1165. 请统计2023年至2025年620W功率产品的年度发运量、总费用、平均元/瓦，并用跨年表展示？</w:t>
      </w:r>
    </w:p>
    <w:p w14:paraId="52866741">
      <w:pPr>
        <w:spacing w:after="60" w:line="240" w:lineRule="auto"/>
      </w:pPr>
      <w:r>
        <w:rPr>
          <w:rFonts w:ascii="微软雅黑" w:hAnsi="微软雅黑" w:eastAsia="微软雅黑"/>
          <w:sz w:val="21"/>
        </w:rPr>
        <w:t>1166. 请统计620W功率产品按区域拆分的发运量和总费用，并按发运量降序展示？</w:t>
      </w:r>
    </w:p>
    <w:p w14:paraId="26C6FB48">
      <w:pPr>
        <w:spacing w:after="60" w:line="240" w:lineRule="auto"/>
      </w:pPr>
      <w:r>
        <w:rPr>
          <w:rFonts w:ascii="微软雅黑" w:hAnsi="微软雅黑" w:eastAsia="微软雅黑"/>
          <w:sz w:val="21"/>
        </w:rPr>
        <w:t>1167. 请统计620W功率产品按物流公司拆分的承运量、费用和平均元/瓦？</w:t>
      </w:r>
    </w:p>
    <w:p w14:paraId="4C6B991A">
      <w:pPr>
        <w:spacing w:after="60" w:line="240" w:lineRule="auto"/>
      </w:pPr>
      <w:r>
        <w:rPr>
          <w:rFonts w:ascii="微软雅黑" w:hAnsi="微软雅黑" w:eastAsia="微软雅黑"/>
          <w:sz w:val="21"/>
        </w:rPr>
        <w:t>1168. 请统计2023年至2025年625W功率产品的年度发运量、总费用、平均元/瓦，并用跨年表展示？</w:t>
      </w:r>
    </w:p>
    <w:p w14:paraId="24251D29">
      <w:pPr>
        <w:spacing w:after="60" w:line="240" w:lineRule="auto"/>
      </w:pPr>
      <w:r>
        <w:rPr>
          <w:rFonts w:ascii="微软雅黑" w:hAnsi="微软雅黑" w:eastAsia="微软雅黑"/>
          <w:sz w:val="21"/>
        </w:rPr>
        <w:t>1169. 请统计625W功率产品按区域拆分的发运量和总费用，并按发运量降序展示？</w:t>
      </w:r>
    </w:p>
    <w:p w14:paraId="297B0FAD">
      <w:pPr>
        <w:spacing w:after="60" w:line="240" w:lineRule="auto"/>
      </w:pPr>
      <w:r>
        <w:rPr>
          <w:rFonts w:ascii="微软雅黑" w:hAnsi="微软雅黑" w:eastAsia="微软雅黑"/>
          <w:sz w:val="21"/>
        </w:rPr>
        <w:t>1170. 请统计625W功率产品按物流公司拆分的承运量、费用和平均元/瓦？</w:t>
      </w:r>
    </w:p>
    <w:p w14:paraId="7C74D65E">
      <w:pPr>
        <w:spacing w:after="60" w:line="240" w:lineRule="auto"/>
      </w:pPr>
      <w:r>
        <w:rPr>
          <w:rFonts w:ascii="微软雅黑" w:hAnsi="微软雅黑" w:eastAsia="微软雅黑"/>
          <w:sz w:val="21"/>
        </w:rPr>
        <w:t>1171. 请统计2023年至2025年640W功率产品的年度发运量、总费用、平均元/瓦，并用跨年表展示？</w:t>
      </w:r>
    </w:p>
    <w:p w14:paraId="113F792D">
      <w:pPr>
        <w:spacing w:after="60" w:line="240" w:lineRule="auto"/>
      </w:pPr>
      <w:r>
        <w:rPr>
          <w:rFonts w:ascii="微软雅黑" w:hAnsi="微软雅黑" w:eastAsia="微软雅黑"/>
          <w:sz w:val="21"/>
        </w:rPr>
        <w:t>1172. 请统计640W功率产品按区域拆分的发运量和总费用，并按发运量降序展示？</w:t>
      </w:r>
    </w:p>
    <w:p w14:paraId="49DA03E0">
      <w:pPr>
        <w:spacing w:after="60" w:line="240" w:lineRule="auto"/>
      </w:pPr>
      <w:r>
        <w:rPr>
          <w:rFonts w:ascii="微软雅黑" w:hAnsi="微软雅黑" w:eastAsia="微软雅黑"/>
          <w:sz w:val="21"/>
        </w:rPr>
        <w:t>1173. 请统计640W功率产品按物流公司拆分的承</w:t>
      </w:r>
      <w:bookmarkStart w:id="0" w:name="_GoBack"/>
      <w:bookmarkEnd w:id="0"/>
      <w:r>
        <w:rPr>
          <w:rFonts w:ascii="微软雅黑" w:hAnsi="微软雅黑" w:eastAsia="微软雅黑"/>
          <w:sz w:val="21"/>
        </w:rPr>
        <w:t>运量、费用和平均元/瓦？</w:t>
      </w:r>
    </w:p>
    <w:p w14:paraId="692E6063">
      <w:pPr>
        <w:spacing w:after="60" w:line="240" w:lineRule="auto"/>
      </w:pPr>
      <w:r>
        <w:rPr>
          <w:rFonts w:ascii="微软雅黑" w:hAnsi="微软雅黑" w:eastAsia="微软雅黑"/>
          <w:sz w:val="21"/>
        </w:rPr>
        <w:t>1174. 请统计2023年至2025年660W功率产品的年度发运量、总费用、平均元/瓦，并用跨年表展示？</w:t>
      </w:r>
    </w:p>
    <w:p w14:paraId="0B34DC4F">
      <w:pPr>
        <w:spacing w:after="60" w:line="240" w:lineRule="auto"/>
      </w:pPr>
      <w:r>
        <w:rPr>
          <w:rFonts w:ascii="微软雅黑" w:hAnsi="微软雅黑" w:eastAsia="微软雅黑"/>
          <w:sz w:val="21"/>
        </w:rPr>
        <w:t>1175. 请统计660W功率产品按区域拆分的发运量和总费用，并按发运量降序展示？</w:t>
      </w:r>
    </w:p>
    <w:p w14:paraId="673E6CB6">
      <w:pPr>
        <w:spacing w:after="60" w:line="240" w:lineRule="auto"/>
      </w:pPr>
      <w:r>
        <w:rPr>
          <w:rFonts w:ascii="微软雅黑" w:hAnsi="微软雅黑" w:eastAsia="微软雅黑"/>
          <w:sz w:val="21"/>
        </w:rPr>
        <w:t>1176. 请统计660W功率产品按物流公司拆分的承运量、费用和平均元/瓦？</w:t>
      </w:r>
    </w:p>
    <w:p w14:paraId="4860362A">
      <w:pPr>
        <w:spacing w:after="60" w:line="240" w:lineRule="auto"/>
      </w:pPr>
      <w:r>
        <w:rPr>
          <w:rFonts w:ascii="微软雅黑" w:hAnsi="微软雅黑" w:eastAsia="微软雅黑"/>
          <w:sz w:val="21"/>
        </w:rPr>
        <w:t>1177. 请统计2023年至2025年665W功率产品的年度发运量、总费用、平均元/瓦，并用跨年表展示？</w:t>
      </w:r>
    </w:p>
    <w:p w14:paraId="1EE3DEEB">
      <w:pPr>
        <w:spacing w:after="60" w:line="240" w:lineRule="auto"/>
      </w:pPr>
      <w:r>
        <w:rPr>
          <w:rFonts w:ascii="微软雅黑" w:hAnsi="微软雅黑" w:eastAsia="微软雅黑"/>
          <w:sz w:val="21"/>
        </w:rPr>
        <w:t>1178. 请统计665W功率产品按区域拆分的发运量和总费用，并按发运量降序展示？</w:t>
      </w:r>
    </w:p>
    <w:p w14:paraId="2A40917E">
      <w:pPr>
        <w:spacing w:after="60" w:line="240" w:lineRule="auto"/>
      </w:pPr>
      <w:r>
        <w:rPr>
          <w:rFonts w:ascii="微软雅黑" w:hAnsi="微软雅黑" w:eastAsia="微软雅黑"/>
          <w:sz w:val="21"/>
        </w:rPr>
        <w:t>1179. 请统计665W功率产品按物流公司拆分的承运量、费用和平均元/瓦？</w:t>
      </w:r>
    </w:p>
    <w:p w14:paraId="113C54BC">
      <w:pPr>
        <w:spacing w:after="60" w:line="240" w:lineRule="auto"/>
      </w:pPr>
      <w:r>
        <w:rPr>
          <w:rFonts w:ascii="微软雅黑" w:hAnsi="微软雅黑" w:eastAsia="微软雅黑"/>
          <w:sz w:val="21"/>
        </w:rPr>
        <w:t>1180. 请统计2023年至2025年710W功率产品的年度发运量、总费用、平均元/瓦，并用跨年表展示？</w:t>
      </w:r>
    </w:p>
    <w:p w14:paraId="35932009">
      <w:pPr>
        <w:spacing w:after="60" w:line="240" w:lineRule="auto"/>
      </w:pPr>
      <w:r>
        <w:rPr>
          <w:rFonts w:ascii="微软雅黑" w:hAnsi="微软雅黑" w:eastAsia="微软雅黑"/>
          <w:sz w:val="21"/>
        </w:rPr>
        <w:t>1181. 请统计710W功率产品按区域拆分的发运量和总费用，并按发运量降序展示？</w:t>
      </w:r>
    </w:p>
    <w:p w14:paraId="211F0D83">
      <w:pPr>
        <w:spacing w:after="60" w:line="240" w:lineRule="auto"/>
      </w:pPr>
      <w:r>
        <w:rPr>
          <w:rFonts w:ascii="微软雅黑" w:hAnsi="微软雅黑" w:eastAsia="微软雅黑"/>
          <w:sz w:val="21"/>
        </w:rPr>
        <w:t>1182. 请统计710W功率产品按物流公司拆分的承运量、费用和平均元/瓦？</w:t>
      </w:r>
    </w:p>
    <w:p w14:paraId="57102173">
      <w:pPr>
        <w:spacing w:after="60" w:line="240" w:lineRule="auto"/>
      </w:pPr>
      <w:r>
        <w:rPr>
          <w:rFonts w:ascii="微软雅黑" w:hAnsi="微软雅黑" w:eastAsia="微软雅黑"/>
          <w:sz w:val="21"/>
        </w:rPr>
        <w:t>1183. 请统计规格GCL-M10/72H-550W在2023年至2025年的发运量、总费用、平均元/瓦，并用规格年度表展示？</w:t>
      </w:r>
    </w:p>
    <w:p w14:paraId="177352F7">
      <w:pPr>
        <w:spacing w:after="60" w:line="240" w:lineRule="auto"/>
      </w:pPr>
      <w:r>
        <w:rPr>
          <w:rFonts w:ascii="微软雅黑" w:hAnsi="微软雅黑" w:eastAsia="微软雅黑"/>
          <w:sz w:val="21"/>
        </w:rPr>
        <w:t>1184. 请统计规格GCL-M10/72H-550W发往各省份的发运量、总费用和车次，并按总费用降序展示？</w:t>
      </w:r>
    </w:p>
    <w:p w14:paraId="0534AFC7">
      <w:pPr>
        <w:spacing w:after="60" w:line="240" w:lineRule="auto"/>
      </w:pPr>
      <w:r>
        <w:rPr>
          <w:rFonts w:ascii="微软雅黑" w:hAnsi="微软雅黑" w:eastAsia="微软雅黑"/>
          <w:sz w:val="21"/>
        </w:rPr>
        <w:t>1185. 请统计规格GCL-M10/72H-550W在不同物流公司下的平均单价/车和平均元/瓦？</w:t>
      </w:r>
    </w:p>
    <w:p w14:paraId="770B8A1C">
      <w:pPr>
        <w:spacing w:after="60" w:line="240" w:lineRule="auto"/>
      </w:pPr>
      <w:r>
        <w:rPr>
          <w:rFonts w:ascii="微软雅黑" w:hAnsi="微软雅黑" w:eastAsia="微软雅黑"/>
          <w:sz w:val="21"/>
        </w:rPr>
        <w:t>1186. 请统计规格GCL-NT10/72GDF-575W在2023年至2025年的发运量、总费用、平均元/瓦，并用规格年度表展示？</w:t>
      </w:r>
    </w:p>
    <w:p w14:paraId="3FEF1EA0">
      <w:pPr>
        <w:spacing w:after="60" w:line="240" w:lineRule="auto"/>
      </w:pPr>
      <w:r>
        <w:rPr>
          <w:rFonts w:ascii="微软雅黑" w:hAnsi="微软雅黑" w:eastAsia="微软雅黑"/>
          <w:sz w:val="21"/>
        </w:rPr>
        <w:t>1187. 请统计规格GCL-NT10/72GDF-575W发往各省份的发运量、总费用和车次，并按总费用降序展示？</w:t>
      </w:r>
    </w:p>
    <w:p w14:paraId="3509A0DC">
      <w:pPr>
        <w:spacing w:after="60" w:line="240" w:lineRule="auto"/>
      </w:pPr>
      <w:r>
        <w:rPr>
          <w:rFonts w:ascii="微软雅黑" w:hAnsi="微软雅黑" w:eastAsia="微软雅黑"/>
          <w:sz w:val="21"/>
        </w:rPr>
        <w:t>1188. 请统计规格GCL-NT10/72GDF-575W在不同物流公司下的平均单价/车和平均元/瓦？</w:t>
      </w:r>
    </w:p>
    <w:p w14:paraId="22A4BF79">
      <w:pPr>
        <w:spacing w:after="60" w:line="240" w:lineRule="auto"/>
      </w:pPr>
      <w:r>
        <w:rPr>
          <w:rFonts w:ascii="微软雅黑" w:hAnsi="微软雅黑" w:eastAsia="微软雅黑"/>
          <w:sz w:val="21"/>
        </w:rPr>
        <w:t>1189. 请统计规格GCL-NT10/72GDF-585W在2023年至2025年的发运量、总费用、平均元/瓦，并用规格年度表展示？</w:t>
      </w:r>
    </w:p>
    <w:p w14:paraId="5B29AECC">
      <w:pPr>
        <w:spacing w:after="60" w:line="240" w:lineRule="auto"/>
      </w:pPr>
      <w:r>
        <w:rPr>
          <w:rFonts w:ascii="微软雅黑" w:hAnsi="微软雅黑" w:eastAsia="微软雅黑"/>
          <w:sz w:val="21"/>
        </w:rPr>
        <w:t>1190. 请统计规格GCL-NT10/72GDF-585W发往各省份的发运量、总费用和车次，并按总费用降序展示？</w:t>
      </w:r>
    </w:p>
    <w:p w14:paraId="269EB127">
      <w:pPr>
        <w:spacing w:after="60" w:line="240" w:lineRule="auto"/>
      </w:pPr>
      <w:r>
        <w:rPr>
          <w:rFonts w:ascii="微软雅黑" w:hAnsi="微软雅黑" w:eastAsia="微软雅黑"/>
          <w:sz w:val="21"/>
        </w:rPr>
        <w:t>1191. 请统计规格GCL-NT10/72GDF-585W在不同物流公司下的平均单价/车和平均元/瓦？</w:t>
      </w:r>
    </w:p>
    <w:p w14:paraId="34DC78D3">
      <w:pPr>
        <w:spacing w:after="60" w:line="240" w:lineRule="auto"/>
      </w:pPr>
      <w:r>
        <w:rPr>
          <w:rFonts w:ascii="微软雅黑" w:hAnsi="微软雅黑" w:eastAsia="微软雅黑"/>
          <w:sz w:val="21"/>
        </w:rPr>
        <w:t>1192. 请统计规格GCL-NT10/72GDF-590W在2023年至2025年的发运量、总费用、平均元/瓦，并用规格年度表展示？</w:t>
      </w:r>
    </w:p>
    <w:p w14:paraId="6211EA6C">
      <w:pPr>
        <w:spacing w:after="60" w:line="240" w:lineRule="auto"/>
      </w:pPr>
      <w:r>
        <w:rPr>
          <w:rFonts w:ascii="微软雅黑" w:hAnsi="微软雅黑" w:eastAsia="微软雅黑"/>
          <w:sz w:val="21"/>
        </w:rPr>
        <w:t>1193. 请统计规格GCL-NT10/72GDF-590W发往各省份的发运量、总费用和车次，并按总费用降序展示？</w:t>
      </w:r>
    </w:p>
    <w:p w14:paraId="6952CF3A">
      <w:pPr>
        <w:spacing w:after="60" w:line="240" w:lineRule="auto"/>
      </w:pPr>
      <w:r>
        <w:rPr>
          <w:rFonts w:ascii="微软雅黑" w:hAnsi="微软雅黑" w:eastAsia="微软雅黑"/>
          <w:sz w:val="21"/>
        </w:rPr>
        <w:t>1194. 请统计规格GCL-NT10/72GDF-590W在不同物流公司下的平均单价/车和平均元/瓦？</w:t>
      </w:r>
    </w:p>
    <w:p w14:paraId="1BB74DE1">
      <w:pPr>
        <w:spacing w:after="60" w:line="240" w:lineRule="auto"/>
      </w:pPr>
      <w:r>
        <w:rPr>
          <w:rFonts w:ascii="微软雅黑" w:hAnsi="微软雅黑" w:eastAsia="微软雅黑"/>
          <w:sz w:val="21"/>
        </w:rPr>
        <w:t>1195. 请统计规格GCL-NT10/78GDF-640W在2023年至2025年的发运量、总费用、平均元/瓦，并用规格年度表展示？</w:t>
      </w:r>
    </w:p>
    <w:p w14:paraId="29D474AA">
      <w:pPr>
        <w:spacing w:after="60" w:line="240" w:lineRule="auto"/>
      </w:pPr>
      <w:r>
        <w:rPr>
          <w:rFonts w:ascii="微软雅黑" w:hAnsi="微软雅黑" w:eastAsia="微软雅黑"/>
          <w:sz w:val="21"/>
        </w:rPr>
        <w:t>1196. 请统计规格GCL-NT10/78GDF-640W发往各省份的发运量、总费用和车次，并按总费用降序展示？</w:t>
      </w:r>
    </w:p>
    <w:p w14:paraId="70906287">
      <w:pPr>
        <w:spacing w:after="60" w:line="240" w:lineRule="auto"/>
      </w:pPr>
      <w:r>
        <w:rPr>
          <w:rFonts w:ascii="微软雅黑" w:hAnsi="微软雅黑" w:eastAsia="微软雅黑"/>
          <w:sz w:val="21"/>
        </w:rPr>
        <w:t>1197. 请统计规格GCL-NT10/78GDF-640W在不同物流公司下的平均单价/车和平均元/瓦？</w:t>
      </w:r>
    </w:p>
    <w:p w14:paraId="053F42D9">
      <w:pPr>
        <w:spacing w:after="60" w:line="240" w:lineRule="auto"/>
      </w:pPr>
      <w:r>
        <w:rPr>
          <w:rFonts w:ascii="微软雅黑" w:hAnsi="微软雅黑" w:eastAsia="微软雅黑"/>
          <w:sz w:val="21"/>
        </w:rPr>
        <w:t>1198. 请统计规格GCL-NT12R/66GDF-620W在2023年至2025年的发运量、总费用、平均元/瓦，并用规格年度表展示？</w:t>
      </w:r>
    </w:p>
    <w:p w14:paraId="3B06A283">
      <w:pPr>
        <w:spacing w:after="60" w:line="240" w:lineRule="auto"/>
      </w:pPr>
      <w:r>
        <w:rPr>
          <w:rFonts w:ascii="微软雅黑" w:hAnsi="微软雅黑" w:eastAsia="微软雅黑"/>
          <w:sz w:val="21"/>
        </w:rPr>
        <w:t>1199. 请统计规格GCL-NT12R/66GDF-620W发往各省份的发运量、总费用和车次，并按总费用降序展示？</w:t>
      </w:r>
    </w:p>
    <w:p w14:paraId="39D660C6">
      <w:pPr>
        <w:spacing w:after="60" w:line="240" w:lineRule="auto"/>
      </w:pPr>
      <w:r>
        <w:rPr>
          <w:rFonts w:ascii="微软雅黑" w:hAnsi="微软雅黑" w:eastAsia="微软雅黑"/>
          <w:sz w:val="21"/>
        </w:rPr>
        <w:t>1200. 请统计规格GCL-NT12R/66GDF-620W在不同物流公司下的平均单价/车和平均元/瓦？</w:t>
      </w:r>
    </w:p>
    <w:p w14:paraId="22FBCE46">
      <w:pPr>
        <w:spacing w:after="60" w:line="240" w:lineRule="auto"/>
      </w:pPr>
      <w:r>
        <w:rPr>
          <w:rFonts w:ascii="微软雅黑" w:hAnsi="微软雅黑" w:eastAsia="微软雅黑"/>
          <w:sz w:val="21"/>
        </w:rPr>
        <w:t>1201. 请统计规格GCL-NT12R/66GDF-625W在2023年至2025年的发运量、总费用、平均元/瓦，并用规格年度表展示？</w:t>
      </w:r>
    </w:p>
    <w:p w14:paraId="403E5CFF">
      <w:pPr>
        <w:spacing w:after="60" w:line="240" w:lineRule="auto"/>
      </w:pPr>
      <w:r>
        <w:rPr>
          <w:rFonts w:ascii="微软雅黑" w:hAnsi="微软雅黑" w:eastAsia="微软雅黑"/>
          <w:sz w:val="21"/>
        </w:rPr>
        <w:t>1202. 请统计规格GCL-NT12R/66GDF-625W发往各省份的发运量、总费用和车次，并按总费用降序展示？</w:t>
      </w:r>
    </w:p>
    <w:p w14:paraId="0A3D550F">
      <w:pPr>
        <w:spacing w:after="60" w:line="240" w:lineRule="auto"/>
      </w:pPr>
      <w:r>
        <w:rPr>
          <w:rFonts w:ascii="微软雅黑" w:hAnsi="微软雅黑" w:eastAsia="微软雅黑"/>
          <w:sz w:val="21"/>
        </w:rPr>
        <w:t>1203. 请统计规格GCL-NT12R/66GDF-625W在不同物流公司下的平均单价/车和平均元/瓦？</w:t>
      </w:r>
    </w:p>
    <w:p w14:paraId="5FBAFC6C">
      <w:pPr>
        <w:spacing w:after="60" w:line="240" w:lineRule="auto"/>
      </w:pPr>
      <w:r>
        <w:rPr>
          <w:rFonts w:ascii="微软雅黑" w:hAnsi="微软雅黑" w:eastAsia="微软雅黑"/>
          <w:sz w:val="21"/>
        </w:rPr>
        <w:t>1204. 请统计规格GCL-NT12/66GDF-710W在2023年至2025年的发运量、总费用、平均元/瓦，并用规格年度表展示？</w:t>
      </w:r>
    </w:p>
    <w:p w14:paraId="21A6510A">
      <w:pPr>
        <w:spacing w:after="60" w:line="240" w:lineRule="auto"/>
      </w:pPr>
      <w:r>
        <w:rPr>
          <w:rFonts w:ascii="微软雅黑" w:hAnsi="微软雅黑" w:eastAsia="微软雅黑"/>
          <w:sz w:val="21"/>
        </w:rPr>
        <w:t>1205. 请统计规格GCL-NT12/66GDF-710W发往各省份的发运量、总费用和车次，并按总费用降序展示？</w:t>
      </w:r>
    </w:p>
    <w:p w14:paraId="62FCC7B9">
      <w:pPr>
        <w:spacing w:after="60" w:line="240" w:lineRule="auto"/>
      </w:pPr>
      <w:r>
        <w:rPr>
          <w:rFonts w:ascii="微软雅黑" w:hAnsi="微软雅黑" w:eastAsia="微软雅黑"/>
          <w:sz w:val="21"/>
        </w:rPr>
        <w:t>1206. 请统计规格GCL-NT12/66GDF-710W在不同物流公司下的平均单价/车和平均元/瓦？</w:t>
      </w:r>
    </w:p>
    <w:p w14:paraId="205425CC">
      <w:pPr>
        <w:spacing w:after="60" w:line="240" w:lineRule="auto"/>
      </w:pPr>
      <w:r>
        <w:rPr>
          <w:rFonts w:ascii="微软雅黑" w:hAnsi="微软雅黑" w:eastAsia="微软雅黑"/>
          <w:sz w:val="21"/>
        </w:rPr>
        <w:t>1207. 请统计规格GCL-M12/66GDF-660W在2023年至2025年的发运量、总费用、平均元/瓦，并用规格年度表展示？</w:t>
      </w:r>
    </w:p>
    <w:p w14:paraId="346F74D9">
      <w:pPr>
        <w:spacing w:after="60" w:line="240" w:lineRule="auto"/>
      </w:pPr>
      <w:r>
        <w:rPr>
          <w:rFonts w:ascii="微软雅黑" w:hAnsi="微软雅黑" w:eastAsia="微软雅黑"/>
          <w:sz w:val="21"/>
        </w:rPr>
        <w:t>1208. 请统计规格GCL-M12/66GDF-660W发往各省份的发运量、总费用和车次，并按总费用降序展示？</w:t>
      </w:r>
    </w:p>
    <w:p w14:paraId="3AFF3065">
      <w:pPr>
        <w:spacing w:after="60" w:line="240" w:lineRule="auto"/>
      </w:pPr>
      <w:r>
        <w:rPr>
          <w:rFonts w:ascii="微软雅黑" w:hAnsi="微软雅黑" w:eastAsia="微软雅黑"/>
          <w:sz w:val="21"/>
        </w:rPr>
        <w:t>1209. 请统计规格GCL-M12/66GDF-660W在不同物流公司下的平均单价/车和平均元/瓦？</w:t>
      </w:r>
    </w:p>
    <w:p w14:paraId="39C5013B">
      <w:pPr>
        <w:spacing w:after="60" w:line="240" w:lineRule="auto"/>
      </w:pPr>
      <w:r>
        <w:rPr>
          <w:rFonts w:ascii="微软雅黑" w:hAnsi="微软雅黑" w:eastAsia="微软雅黑"/>
          <w:sz w:val="21"/>
        </w:rPr>
        <w:t>1210. 请统计规格GCL-M12/66GDF-665W在2023年至2025年的发运量、总费用、平均元/瓦，并用规格年度表展示？</w:t>
      </w:r>
    </w:p>
    <w:p w14:paraId="5894B82D">
      <w:pPr>
        <w:spacing w:after="60" w:line="240" w:lineRule="auto"/>
      </w:pPr>
      <w:r>
        <w:rPr>
          <w:rFonts w:ascii="微软雅黑" w:hAnsi="微软雅黑" w:eastAsia="微软雅黑"/>
          <w:sz w:val="21"/>
        </w:rPr>
        <w:t>1211. 请统计规格GCL-M12/66GDF-665W发往各省份的发运量、总费用和车次，并按总费用降序展示？</w:t>
      </w:r>
    </w:p>
    <w:p w14:paraId="0E5651BA">
      <w:pPr>
        <w:spacing w:after="60" w:line="240" w:lineRule="auto"/>
      </w:pPr>
      <w:r>
        <w:rPr>
          <w:rFonts w:ascii="微软雅黑" w:hAnsi="微软雅黑" w:eastAsia="微软雅黑"/>
          <w:sz w:val="21"/>
        </w:rPr>
        <w:t>1212. 请统计规格GCL-M12/66GDF-665W在不同物流公司下的平均单价/车和平均元/瓦？</w:t>
      </w:r>
    </w:p>
    <w:p w14:paraId="34CF4432">
      <w:pPr>
        <w:spacing w:after="60" w:line="240" w:lineRule="auto"/>
      </w:pPr>
      <w:r>
        <w:rPr>
          <w:rFonts w:ascii="微软雅黑" w:hAnsi="微软雅黑" w:eastAsia="微软雅黑"/>
          <w:sz w:val="21"/>
        </w:rPr>
        <w:t>1213. 请统计2023年至2025年17.5车型每年的车次或车辆数、总费用、平均单车费用，并用跨年对比表展示？</w:t>
      </w:r>
    </w:p>
    <w:p w14:paraId="4AD24E34">
      <w:pPr>
        <w:spacing w:after="60" w:line="240" w:lineRule="auto"/>
      </w:pPr>
      <w:r>
        <w:rPr>
          <w:rFonts w:ascii="微软雅黑" w:hAnsi="微软雅黑" w:eastAsia="微软雅黑"/>
          <w:sz w:val="21"/>
        </w:rPr>
        <w:t>1214. 请统计17.5车型发往各区域的发运量、总费用和平均元/瓦，并按区域展示？</w:t>
      </w:r>
    </w:p>
    <w:p w14:paraId="74417B3C">
      <w:pPr>
        <w:spacing w:after="60" w:line="240" w:lineRule="auto"/>
      </w:pPr>
      <w:r>
        <w:rPr>
          <w:rFonts w:ascii="微软雅黑" w:hAnsi="微软雅黑" w:eastAsia="微软雅黑"/>
          <w:sz w:val="21"/>
        </w:rPr>
        <w:t>1215. 请统计17.5车型各物流公司的承运车次、平均单车费用和最高单车费用？</w:t>
      </w:r>
    </w:p>
    <w:p w14:paraId="13D1899A">
      <w:pPr>
        <w:spacing w:after="60" w:line="240" w:lineRule="auto"/>
      </w:pPr>
      <w:r>
        <w:rPr>
          <w:rFonts w:ascii="微软雅黑" w:hAnsi="微软雅黑" w:eastAsia="微软雅黑"/>
          <w:sz w:val="21"/>
        </w:rPr>
        <w:t>1216. 请列出17.5车型单车费用最高的前20条发运明细，包含发货日期、客户、线路和物流公司？</w:t>
      </w:r>
    </w:p>
    <w:p w14:paraId="6A90AF23">
      <w:pPr>
        <w:spacing w:after="60" w:line="240" w:lineRule="auto"/>
      </w:pPr>
      <w:r>
        <w:rPr>
          <w:rFonts w:ascii="微软雅黑" w:hAnsi="微软雅黑" w:eastAsia="微软雅黑"/>
          <w:sz w:val="21"/>
        </w:rPr>
        <w:t>1217. 请统计2023年至2025年13车型每年的车次或车辆数、总费用、平均单车费用，并用跨年对比表展示？</w:t>
      </w:r>
    </w:p>
    <w:p w14:paraId="638365EF">
      <w:pPr>
        <w:spacing w:after="60" w:line="240" w:lineRule="auto"/>
      </w:pPr>
      <w:r>
        <w:rPr>
          <w:rFonts w:ascii="微软雅黑" w:hAnsi="微软雅黑" w:eastAsia="微软雅黑"/>
          <w:sz w:val="21"/>
        </w:rPr>
        <w:t>1218. 请统计13车型发往各区域的发运量、总费用和平均元/瓦，并按区域展示？</w:t>
      </w:r>
    </w:p>
    <w:p w14:paraId="1332CFA1">
      <w:pPr>
        <w:spacing w:after="60" w:line="240" w:lineRule="auto"/>
      </w:pPr>
      <w:r>
        <w:rPr>
          <w:rFonts w:ascii="微软雅黑" w:hAnsi="微软雅黑" w:eastAsia="微软雅黑"/>
          <w:sz w:val="21"/>
        </w:rPr>
        <w:t>1219. 请统计13车型各物流公司的承运车次、平均单车费用和最高单车费用？</w:t>
      </w:r>
    </w:p>
    <w:p w14:paraId="74256B13">
      <w:pPr>
        <w:spacing w:after="60" w:line="240" w:lineRule="auto"/>
      </w:pPr>
      <w:r>
        <w:rPr>
          <w:rFonts w:ascii="微软雅黑" w:hAnsi="微软雅黑" w:eastAsia="微软雅黑"/>
          <w:sz w:val="21"/>
        </w:rPr>
        <w:t>1220. 请列出13车型单车费用最高的前20条发运明细，包含发货日期、客户、线路和物流公司？</w:t>
      </w:r>
    </w:p>
    <w:p w14:paraId="198E510D">
      <w:pPr>
        <w:spacing w:after="60" w:line="240" w:lineRule="auto"/>
      </w:pPr>
      <w:r>
        <w:rPr>
          <w:rFonts w:ascii="微软雅黑" w:hAnsi="微软雅黑" w:eastAsia="微软雅黑"/>
          <w:sz w:val="21"/>
        </w:rPr>
        <w:t>1221. 请统计2023年至2025年9.6车型每年的车次或车辆数、总费用、平均单车费用，并用跨年对比表展示？</w:t>
      </w:r>
    </w:p>
    <w:p w14:paraId="11B8872D">
      <w:pPr>
        <w:spacing w:after="60" w:line="240" w:lineRule="auto"/>
      </w:pPr>
      <w:r>
        <w:rPr>
          <w:rFonts w:ascii="微软雅黑" w:hAnsi="微软雅黑" w:eastAsia="微软雅黑"/>
          <w:sz w:val="21"/>
        </w:rPr>
        <w:t>1222. 请统计9.6车型发往各区域的发运量、总费用和平均元/瓦，并按区域展示？</w:t>
      </w:r>
    </w:p>
    <w:p w14:paraId="2681A3DB">
      <w:pPr>
        <w:spacing w:after="60" w:line="240" w:lineRule="auto"/>
      </w:pPr>
      <w:r>
        <w:rPr>
          <w:rFonts w:ascii="微软雅黑" w:hAnsi="微软雅黑" w:eastAsia="微软雅黑"/>
          <w:sz w:val="21"/>
        </w:rPr>
        <w:t>1223. 请统计9.6车型各物流公司的承运车次、平均单车费用和最高单车费用？</w:t>
      </w:r>
    </w:p>
    <w:p w14:paraId="4D41B06B">
      <w:pPr>
        <w:spacing w:after="60" w:line="240" w:lineRule="auto"/>
      </w:pPr>
      <w:r>
        <w:rPr>
          <w:rFonts w:ascii="微软雅黑" w:hAnsi="微软雅黑" w:eastAsia="微软雅黑"/>
          <w:sz w:val="21"/>
        </w:rPr>
        <w:t>1224. 请列出9.6车型单车费用最高的前20条发运明细，包含发货日期、客户、线路和物流公司？</w:t>
      </w:r>
    </w:p>
    <w:p w14:paraId="2642CD1B">
      <w:pPr>
        <w:spacing w:after="60" w:line="240" w:lineRule="auto"/>
      </w:pPr>
      <w:r>
        <w:rPr>
          <w:rFonts w:ascii="微软雅黑" w:hAnsi="微软雅黑" w:eastAsia="微软雅黑"/>
          <w:sz w:val="21"/>
        </w:rPr>
        <w:t>1225. 请统计2023年至2025年6.8车型每年的车次或车辆数、总费用、平均单车费用，并用跨年对比表展示？</w:t>
      </w:r>
    </w:p>
    <w:p w14:paraId="06C1DBD3">
      <w:pPr>
        <w:spacing w:after="60" w:line="240" w:lineRule="auto"/>
      </w:pPr>
      <w:r>
        <w:rPr>
          <w:rFonts w:ascii="微软雅黑" w:hAnsi="微软雅黑" w:eastAsia="微软雅黑"/>
          <w:sz w:val="21"/>
        </w:rPr>
        <w:t>1226. 请统计6.8车型发往各区域的发运量、总费用和平均元/瓦，并按区域展示？</w:t>
      </w:r>
    </w:p>
    <w:p w14:paraId="4F5A462C">
      <w:pPr>
        <w:spacing w:after="60" w:line="240" w:lineRule="auto"/>
      </w:pPr>
      <w:r>
        <w:rPr>
          <w:rFonts w:ascii="微软雅黑" w:hAnsi="微软雅黑" w:eastAsia="微软雅黑"/>
          <w:sz w:val="21"/>
        </w:rPr>
        <w:t>1227. 请统计6.8车型各物流公司的承运车次、平均单车费用和最高单车费用？</w:t>
      </w:r>
    </w:p>
    <w:p w14:paraId="56BD6A44">
      <w:pPr>
        <w:spacing w:after="60" w:line="240" w:lineRule="auto"/>
      </w:pPr>
      <w:r>
        <w:rPr>
          <w:rFonts w:ascii="微软雅黑" w:hAnsi="微软雅黑" w:eastAsia="微软雅黑"/>
          <w:sz w:val="21"/>
        </w:rPr>
        <w:t>1228. 请列出6.8车型单车费用最高的前20条发运明细，包含发货日期、客户、线路和物流公司？</w:t>
      </w:r>
    </w:p>
    <w:p w14:paraId="5275C119">
      <w:pPr>
        <w:spacing w:after="60" w:line="240" w:lineRule="auto"/>
      </w:pPr>
      <w:r>
        <w:rPr>
          <w:rFonts w:ascii="微软雅黑" w:hAnsi="微软雅黑" w:eastAsia="微软雅黑"/>
          <w:sz w:val="21"/>
        </w:rPr>
        <w:t>1229. 请统计2023年至2025年4.2车型每年的车次或车辆数、总费用、平均单车费用，并用跨年对比表展示？</w:t>
      </w:r>
    </w:p>
    <w:p w14:paraId="661B1C5F">
      <w:pPr>
        <w:spacing w:after="60" w:line="240" w:lineRule="auto"/>
      </w:pPr>
      <w:r>
        <w:rPr>
          <w:rFonts w:ascii="微软雅黑" w:hAnsi="微软雅黑" w:eastAsia="微软雅黑"/>
          <w:sz w:val="21"/>
        </w:rPr>
        <w:t>1230. 请统计4.2车型发往各区域的发运量、总费用和平均元/瓦，并按区域展示？</w:t>
      </w:r>
    </w:p>
    <w:p w14:paraId="24836EB6">
      <w:pPr>
        <w:spacing w:after="60" w:line="240" w:lineRule="auto"/>
      </w:pPr>
      <w:r>
        <w:rPr>
          <w:rFonts w:ascii="微软雅黑" w:hAnsi="微软雅黑" w:eastAsia="微软雅黑"/>
          <w:sz w:val="21"/>
        </w:rPr>
        <w:t>1231. 请统计4.2车型各物流公司的承运车次、平均单车费用和最高单车费用？</w:t>
      </w:r>
    </w:p>
    <w:p w14:paraId="433E81E9">
      <w:pPr>
        <w:spacing w:after="60" w:line="240" w:lineRule="auto"/>
      </w:pPr>
      <w:r>
        <w:rPr>
          <w:rFonts w:ascii="微软雅黑" w:hAnsi="微软雅黑" w:eastAsia="微软雅黑"/>
          <w:sz w:val="21"/>
        </w:rPr>
        <w:t>1232. 请列出4.2车型单车费用最高的前20条发运明细，包含发货日期、客户、线路和物流公司？</w:t>
      </w:r>
    </w:p>
    <w:p w14:paraId="5B0B34C2">
      <w:pPr>
        <w:spacing w:after="60" w:line="240" w:lineRule="auto"/>
      </w:pPr>
      <w:r>
        <w:rPr>
          <w:rFonts w:ascii="微软雅黑" w:hAnsi="微软雅黑" w:eastAsia="微软雅黑"/>
          <w:sz w:val="21"/>
        </w:rPr>
        <w:t>1233. 请统计2023年至2025年依维柯车型每年的车次或车辆数、总费用、平均单车费用，并用跨年对比表展示？</w:t>
      </w:r>
    </w:p>
    <w:p w14:paraId="05524278">
      <w:pPr>
        <w:spacing w:after="60" w:line="240" w:lineRule="auto"/>
      </w:pPr>
      <w:r>
        <w:rPr>
          <w:rFonts w:ascii="微软雅黑" w:hAnsi="微软雅黑" w:eastAsia="微软雅黑"/>
          <w:sz w:val="21"/>
        </w:rPr>
        <w:t>1234. 请统计依维柯车型发往各区域的发运量、总费用和平均元/瓦，并按区域展示？</w:t>
      </w:r>
    </w:p>
    <w:p w14:paraId="4F8D80E3">
      <w:pPr>
        <w:spacing w:after="60" w:line="240" w:lineRule="auto"/>
      </w:pPr>
      <w:r>
        <w:rPr>
          <w:rFonts w:ascii="微软雅黑" w:hAnsi="微软雅黑" w:eastAsia="微软雅黑"/>
          <w:sz w:val="21"/>
        </w:rPr>
        <w:t>1235. 请统计依维柯车型各物流公司的承运车次、平均单车费用和最高单车费用？</w:t>
      </w:r>
    </w:p>
    <w:p w14:paraId="3740A976">
      <w:pPr>
        <w:spacing w:after="60" w:line="240" w:lineRule="auto"/>
      </w:pPr>
      <w:r>
        <w:rPr>
          <w:rFonts w:ascii="微软雅黑" w:hAnsi="微软雅黑" w:eastAsia="微软雅黑"/>
          <w:sz w:val="21"/>
        </w:rPr>
        <w:t>1236. 请列出依维柯车型单车费用最高的前20条发运明细，包含发货日期、客户、线路和物流公司？</w:t>
      </w:r>
    </w:p>
    <w:p w14:paraId="7DBA3EE6">
      <w:pPr>
        <w:spacing w:after="60" w:line="240" w:lineRule="auto"/>
      </w:pPr>
      <w:r>
        <w:rPr>
          <w:rFonts w:ascii="微软雅黑" w:hAnsi="微软雅黑" w:eastAsia="微软雅黑"/>
          <w:sz w:val="21"/>
        </w:rPr>
        <w:t>1237. 请统计2023年额外费用或异常费总额、涉及记录数、涉及客户数，并按月份汇总展示？</w:t>
      </w:r>
    </w:p>
    <w:p w14:paraId="713A074E">
      <w:pPr>
        <w:spacing w:after="60" w:line="240" w:lineRule="auto"/>
      </w:pPr>
      <w:r>
        <w:rPr>
          <w:rFonts w:ascii="微软雅黑" w:hAnsi="微软雅黑" w:eastAsia="微软雅黑"/>
          <w:sz w:val="21"/>
        </w:rPr>
        <w:t>1238. 请统计2023年额外费用或异常费按产生原因分类的金额和占比，并用原因分类表展示？</w:t>
      </w:r>
    </w:p>
    <w:p w14:paraId="32DCDA30">
      <w:pPr>
        <w:spacing w:after="60" w:line="240" w:lineRule="auto"/>
      </w:pPr>
      <w:r>
        <w:rPr>
          <w:rFonts w:ascii="微软雅黑" w:hAnsi="微软雅黑" w:eastAsia="微软雅黑"/>
          <w:sz w:val="21"/>
        </w:rPr>
        <w:t>1239. 请统计2023年额外费用或异常费按物流公司分类的金额、记录数和平均金额？</w:t>
      </w:r>
    </w:p>
    <w:p w14:paraId="6E94C9F4">
      <w:pPr>
        <w:spacing w:after="60" w:line="240" w:lineRule="auto"/>
      </w:pPr>
      <w:r>
        <w:rPr>
          <w:rFonts w:ascii="微软雅黑" w:hAnsi="微软雅黑" w:eastAsia="微软雅黑"/>
          <w:sz w:val="21"/>
        </w:rPr>
        <w:t>1240. 请统计2023年额外费用或异常费按区域分类的金额、记录数和费用率？</w:t>
      </w:r>
    </w:p>
    <w:p w14:paraId="55282FA8">
      <w:pPr>
        <w:spacing w:after="60" w:line="240" w:lineRule="auto"/>
      </w:pPr>
      <w:r>
        <w:rPr>
          <w:rFonts w:ascii="微软雅黑" w:hAnsi="微软雅黑" w:eastAsia="微软雅黑"/>
          <w:sz w:val="21"/>
        </w:rPr>
        <w:t>1241. 请列出2023年额外费用或异常费金额最高的前30条明细，包含客户、线路、物流公司、原因和备注？</w:t>
      </w:r>
    </w:p>
    <w:p w14:paraId="58D3741C">
      <w:pPr>
        <w:spacing w:after="60" w:line="240" w:lineRule="auto"/>
      </w:pPr>
      <w:r>
        <w:rPr>
          <w:rFonts w:ascii="微软雅黑" w:hAnsi="微软雅黑" w:eastAsia="微软雅黑"/>
          <w:sz w:val="21"/>
        </w:rPr>
        <w:t>1242. 请统计2023年备注中包含倒运、中转、换车、压车、放空的记录数量和费用金额？</w:t>
      </w:r>
    </w:p>
    <w:p w14:paraId="5EB1AAAE">
      <w:pPr>
        <w:spacing w:after="60" w:line="240" w:lineRule="auto"/>
      </w:pPr>
      <w:r>
        <w:rPr>
          <w:rFonts w:ascii="微软雅黑" w:hAnsi="微软雅黑" w:eastAsia="微软雅黑"/>
          <w:sz w:val="21"/>
        </w:rPr>
        <w:t>1243. 请统计2024年额外费用或异常费总额、涉及记录数、涉及客户数，并按月份汇总展示？</w:t>
      </w:r>
    </w:p>
    <w:p w14:paraId="53035DF0">
      <w:pPr>
        <w:spacing w:after="60" w:line="240" w:lineRule="auto"/>
      </w:pPr>
      <w:r>
        <w:rPr>
          <w:rFonts w:ascii="微软雅黑" w:hAnsi="微软雅黑" w:eastAsia="微软雅黑"/>
          <w:sz w:val="21"/>
        </w:rPr>
        <w:t>1244. 请统计2024年额外费用或异常费按产生原因分类的金额和占比，并用原因分类表展示？</w:t>
      </w:r>
    </w:p>
    <w:p w14:paraId="28127796">
      <w:pPr>
        <w:spacing w:after="60" w:line="240" w:lineRule="auto"/>
      </w:pPr>
      <w:r>
        <w:rPr>
          <w:rFonts w:ascii="微软雅黑" w:hAnsi="微软雅黑" w:eastAsia="微软雅黑"/>
          <w:sz w:val="21"/>
        </w:rPr>
        <w:t>1245. 请统计2024年额外费用或异常费按物流公司分类的金额、记录数和平均金额？</w:t>
      </w:r>
    </w:p>
    <w:p w14:paraId="26C1AB89">
      <w:pPr>
        <w:spacing w:after="60" w:line="240" w:lineRule="auto"/>
      </w:pPr>
      <w:r>
        <w:rPr>
          <w:rFonts w:ascii="微软雅黑" w:hAnsi="微软雅黑" w:eastAsia="微软雅黑"/>
          <w:sz w:val="21"/>
        </w:rPr>
        <w:t>1246. 请统计2024年额外费用或异常费按区域分类的金额、记录数和费用率？</w:t>
      </w:r>
    </w:p>
    <w:p w14:paraId="65183CCD">
      <w:pPr>
        <w:spacing w:after="60" w:line="240" w:lineRule="auto"/>
      </w:pPr>
      <w:r>
        <w:rPr>
          <w:rFonts w:ascii="微软雅黑" w:hAnsi="微软雅黑" w:eastAsia="微软雅黑"/>
          <w:sz w:val="21"/>
        </w:rPr>
        <w:t>1247. 请列出2024年额外费用或异常费金额最高的前30条明细，包含客户、线路、物流公司、原因和备注？</w:t>
      </w:r>
    </w:p>
    <w:p w14:paraId="4078891E">
      <w:pPr>
        <w:spacing w:after="60" w:line="240" w:lineRule="auto"/>
      </w:pPr>
      <w:r>
        <w:rPr>
          <w:rFonts w:ascii="微软雅黑" w:hAnsi="微软雅黑" w:eastAsia="微软雅黑"/>
          <w:sz w:val="21"/>
        </w:rPr>
        <w:t>1248. 请统计2024年备注中包含倒运、中转、换车、压车、放空的记录数量和费用金额？</w:t>
      </w:r>
    </w:p>
    <w:p w14:paraId="4DA2E8E9">
      <w:pPr>
        <w:spacing w:after="60" w:line="240" w:lineRule="auto"/>
      </w:pPr>
      <w:r>
        <w:rPr>
          <w:rFonts w:ascii="微软雅黑" w:hAnsi="微软雅黑" w:eastAsia="微软雅黑"/>
          <w:sz w:val="21"/>
        </w:rPr>
        <w:t>1249. 请统计2025年额外费用或异常费总额、涉及记录数、涉及客户数，并按月份汇总展示？</w:t>
      </w:r>
    </w:p>
    <w:p w14:paraId="2DF89847">
      <w:pPr>
        <w:spacing w:after="60" w:line="240" w:lineRule="auto"/>
      </w:pPr>
      <w:r>
        <w:rPr>
          <w:rFonts w:ascii="微软雅黑" w:hAnsi="微软雅黑" w:eastAsia="微软雅黑"/>
          <w:sz w:val="21"/>
        </w:rPr>
        <w:t>1250. 请统计2025年额外费用或异常费按产生原因分类的金额和占比，并用原因分类表展示？</w:t>
      </w:r>
    </w:p>
    <w:p w14:paraId="2964DF78">
      <w:pPr>
        <w:spacing w:after="60" w:line="240" w:lineRule="auto"/>
      </w:pPr>
      <w:r>
        <w:rPr>
          <w:rFonts w:ascii="微软雅黑" w:hAnsi="微软雅黑" w:eastAsia="微软雅黑"/>
          <w:sz w:val="21"/>
        </w:rPr>
        <w:t>1251. 请统计2025年额外费用或异常费按物流公司分类的金额、记录数和平均金额？</w:t>
      </w:r>
    </w:p>
    <w:p w14:paraId="14748068">
      <w:pPr>
        <w:spacing w:after="60" w:line="240" w:lineRule="auto"/>
      </w:pPr>
      <w:r>
        <w:rPr>
          <w:rFonts w:ascii="微软雅黑" w:hAnsi="微软雅黑" w:eastAsia="微软雅黑"/>
          <w:sz w:val="21"/>
        </w:rPr>
        <w:t>1252. 请统计2025年额外费用或异常费按区域分类的金额、记录数和费用率？</w:t>
      </w:r>
    </w:p>
    <w:p w14:paraId="002F6AE0">
      <w:pPr>
        <w:spacing w:after="60" w:line="240" w:lineRule="auto"/>
      </w:pPr>
      <w:r>
        <w:rPr>
          <w:rFonts w:ascii="微软雅黑" w:hAnsi="微软雅黑" w:eastAsia="微软雅黑"/>
          <w:sz w:val="21"/>
        </w:rPr>
        <w:t>1253. 请列出2025年额外费用或异常费金额最高的前30条明细，包含客户、线路、物流公司、原因和备注？</w:t>
      </w:r>
    </w:p>
    <w:p w14:paraId="36BC6EA4">
      <w:pPr>
        <w:spacing w:after="60" w:line="240" w:lineRule="auto"/>
      </w:pPr>
      <w:r>
        <w:rPr>
          <w:rFonts w:ascii="微软雅黑" w:hAnsi="微软雅黑" w:eastAsia="微软雅黑"/>
          <w:sz w:val="21"/>
        </w:rPr>
        <w:t>1254. 请统计2025年备注中包含倒运、中转、换车、压车、放空的记录数量和费用金额？</w:t>
      </w:r>
    </w:p>
    <w:p w14:paraId="678A215C">
      <w:pPr>
        <w:spacing w:after="60" w:line="240" w:lineRule="auto"/>
      </w:pPr>
      <w:r>
        <w:rPr>
          <w:rFonts w:ascii="微软雅黑" w:hAnsi="微软雅黑" w:eastAsia="微软雅黑"/>
          <w:sz w:val="21"/>
        </w:rPr>
        <w:t>1255. 请统计历史台账中产生原因包含“压车费用”的记录数量、额外费用或异常费金额、涉及物流公司和客户？</w:t>
      </w:r>
    </w:p>
    <w:p w14:paraId="49470984">
      <w:pPr>
        <w:spacing w:after="60" w:line="240" w:lineRule="auto"/>
      </w:pPr>
      <w:r>
        <w:rPr>
          <w:rFonts w:ascii="微软雅黑" w:hAnsi="微软雅黑" w:eastAsia="微软雅黑"/>
          <w:sz w:val="21"/>
        </w:rPr>
        <w:t>1256. 请统计历史台账中产生原因包含“放空费”的记录数量、额外费用或异常费金额、涉及物流公司和客户？</w:t>
      </w:r>
    </w:p>
    <w:p w14:paraId="3B6F5FAC">
      <w:pPr>
        <w:spacing w:after="60" w:line="240" w:lineRule="auto"/>
      </w:pPr>
      <w:r>
        <w:rPr>
          <w:rFonts w:ascii="微软雅黑" w:hAnsi="微软雅黑" w:eastAsia="微软雅黑"/>
          <w:sz w:val="21"/>
        </w:rPr>
        <w:t>1257. 请统计历史台账中产生原因包含“临时更换地址”的记录数量、额外费用或异常费金额、涉及物流公司和客户？</w:t>
      </w:r>
    </w:p>
    <w:p w14:paraId="5046A5B6">
      <w:pPr>
        <w:spacing w:after="60" w:line="240" w:lineRule="auto"/>
      </w:pPr>
      <w:r>
        <w:rPr>
          <w:rFonts w:ascii="微软雅黑" w:hAnsi="微软雅黑" w:eastAsia="微软雅黑"/>
          <w:sz w:val="21"/>
        </w:rPr>
        <w:t>1258. 请统计历史台账中产生原因包含“改地址”的记录数量、额外费用或异常费金额、涉及物流公司和客户？</w:t>
      </w:r>
    </w:p>
    <w:p w14:paraId="56BBAF6E">
      <w:pPr>
        <w:spacing w:after="60" w:line="240" w:lineRule="auto"/>
      </w:pPr>
      <w:r>
        <w:rPr>
          <w:rFonts w:ascii="微软雅黑" w:hAnsi="微软雅黑" w:eastAsia="微软雅黑"/>
          <w:sz w:val="21"/>
        </w:rPr>
        <w:t>1259. 请统计历史台账中产生原因包含“铁路超时存储费”的记录数量、额外费用或异常费金额、涉及物流公司和客户？</w:t>
      </w:r>
    </w:p>
    <w:p w14:paraId="0A44FA5B">
      <w:pPr>
        <w:spacing w:after="60" w:line="240" w:lineRule="auto"/>
      </w:pPr>
      <w:r>
        <w:rPr>
          <w:rFonts w:ascii="微软雅黑" w:hAnsi="微软雅黑" w:eastAsia="微软雅黑"/>
          <w:sz w:val="21"/>
        </w:rPr>
        <w:t>1260. 请统计历史台账中产生原因包含“车站超时存放费”的记录数量、额外费用或异常费金额、涉及物流公司和客户？</w:t>
      </w:r>
    </w:p>
    <w:p w14:paraId="5D6A5B75">
      <w:pPr>
        <w:spacing w:after="60" w:line="240" w:lineRule="auto"/>
      </w:pPr>
      <w:r>
        <w:rPr>
          <w:rFonts w:ascii="微软雅黑" w:hAnsi="微软雅黑" w:eastAsia="微软雅黑"/>
          <w:sz w:val="21"/>
        </w:rPr>
        <w:t>1261. 请统计历史台账中产生原因包含“道路维修无法通过”的记录数量、额外费用或异常费金额、涉及物流公司和客户？</w:t>
      </w:r>
    </w:p>
    <w:p w14:paraId="4F05B0B9">
      <w:pPr>
        <w:spacing w:after="60" w:line="240" w:lineRule="auto"/>
      </w:pPr>
      <w:r>
        <w:rPr>
          <w:rFonts w:ascii="微软雅黑" w:hAnsi="微软雅黑" w:eastAsia="微软雅黑"/>
          <w:sz w:val="21"/>
        </w:rPr>
        <w:t>1262. 请统计历史台账中产生原因包含“项目地不卸货”的记录数量、额外费用或异常费金额、涉及物流公司和客户？</w:t>
      </w:r>
    </w:p>
    <w:p w14:paraId="308C2CD3">
      <w:pPr>
        <w:spacing w:after="60" w:line="240" w:lineRule="auto"/>
      </w:pPr>
      <w:r>
        <w:rPr>
          <w:rFonts w:ascii="微软雅黑" w:hAnsi="微软雅黑" w:eastAsia="微软雅黑"/>
          <w:sz w:val="21"/>
        </w:rPr>
        <w:t>1263. 请统计历史台账中产生原因包含“一车两卸”的记录数量、额外费用或异常费金额、涉及物流公司和客户？</w:t>
      </w:r>
    </w:p>
    <w:p w14:paraId="21A6FED5">
      <w:pPr>
        <w:spacing w:after="60" w:line="240" w:lineRule="auto"/>
      </w:pPr>
      <w:r>
        <w:rPr>
          <w:rFonts w:ascii="微软雅黑" w:hAnsi="微软雅黑" w:eastAsia="微软雅黑"/>
          <w:sz w:val="21"/>
        </w:rPr>
        <w:t>1264. 请统计历史台账中产生原因包含“一车三卸”的记录数量、额外费用或异常费金额、涉及物流公司和客户？</w:t>
      </w:r>
    </w:p>
    <w:p w14:paraId="53F590A4">
      <w:pPr>
        <w:spacing w:after="60" w:line="240" w:lineRule="auto"/>
      </w:pPr>
      <w:r>
        <w:rPr>
          <w:rFonts w:ascii="微软雅黑" w:hAnsi="微软雅黑" w:eastAsia="微软雅黑"/>
          <w:sz w:val="21"/>
        </w:rPr>
        <w:t>1265. 请统计历史台账中产生原因包含“吊机费”的记录数量、额外费用或异常费金额、涉及物流公司和客户？</w:t>
      </w:r>
    </w:p>
    <w:p w14:paraId="2DAF4529">
      <w:pPr>
        <w:spacing w:after="60" w:line="240" w:lineRule="auto"/>
      </w:pPr>
      <w:r>
        <w:rPr>
          <w:rFonts w:ascii="微软雅黑" w:hAnsi="微软雅黑" w:eastAsia="微软雅黑"/>
          <w:sz w:val="21"/>
        </w:rPr>
        <w:t>1266. 请统计历史台账中产生原因包含“押车费”的记录数量、额外费用或异常费金额、涉及物流公司和客户？</w:t>
      </w:r>
    </w:p>
    <w:p w14:paraId="796CB918">
      <w:pPr>
        <w:spacing w:after="60" w:line="240" w:lineRule="auto"/>
      </w:pPr>
      <w:r>
        <w:rPr>
          <w:rFonts w:ascii="微软雅黑" w:hAnsi="微软雅黑" w:eastAsia="微软雅黑"/>
          <w:sz w:val="21"/>
        </w:rPr>
        <w:t>1267. 请统计备注中包含“倒运”的历史发运记录数量、总费用和涉及区域，并按年份拆分？</w:t>
      </w:r>
    </w:p>
    <w:p w14:paraId="67A998DD">
      <w:pPr>
        <w:spacing w:after="60" w:line="240" w:lineRule="auto"/>
      </w:pPr>
      <w:r>
        <w:rPr>
          <w:rFonts w:ascii="微软雅黑" w:hAnsi="微软雅黑" w:eastAsia="微软雅黑"/>
          <w:sz w:val="21"/>
        </w:rPr>
        <w:t>1268. 请列出备注中包含“倒运”的前50条明细，包含客户、合同编号、线路、车型、物流公司和费用？</w:t>
      </w:r>
    </w:p>
    <w:p w14:paraId="373A99E0">
      <w:pPr>
        <w:spacing w:after="60" w:line="240" w:lineRule="auto"/>
      </w:pPr>
      <w:r>
        <w:rPr>
          <w:rFonts w:ascii="微软雅黑" w:hAnsi="微软雅黑" w:eastAsia="微软雅黑"/>
          <w:sz w:val="21"/>
        </w:rPr>
        <w:t>1269. 请统计备注中包含“中转”的历史发运记录数量、总费用和涉及区域，并按年份拆分？</w:t>
      </w:r>
    </w:p>
    <w:p w14:paraId="1B30668F">
      <w:pPr>
        <w:spacing w:after="60" w:line="240" w:lineRule="auto"/>
      </w:pPr>
      <w:r>
        <w:rPr>
          <w:rFonts w:ascii="微软雅黑" w:hAnsi="微软雅黑" w:eastAsia="微软雅黑"/>
          <w:sz w:val="21"/>
        </w:rPr>
        <w:t>1270. 请列出备注中包含“中转”的前50条明细，包含客户、合同编号、线路、车型、物流公司和费用？</w:t>
      </w:r>
    </w:p>
    <w:p w14:paraId="59502345">
      <w:pPr>
        <w:spacing w:after="60" w:line="240" w:lineRule="auto"/>
      </w:pPr>
      <w:r>
        <w:rPr>
          <w:rFonts w:ascii="微软雅黑" w:hAnsi="微软雅黑" w:eastAsia="微软雅黑"/>
          <w:sz w:val="21"/>
        </w:rPr>
        <w:t>1271. 请统计备注中包含“换车”的历史发运记录数量、总费用和涉及区域，并按年份拆分？</w:t>
      </w:r>
    </w:p>
    <w:p w14:paraId="1806A74D">
      <w:pPr>
        <w:spacing w:after="60" w:line="240" w:lineRule="auto"/>
      </w:pPr>
      <w:r>
        <w:rPr>
          <w:rFonts w:ascii="微软雅黑" w:hAnsi="微软雅黑" w:eastAsia="微软雅黑"/>
          <w:sz w:val="21"/>
        </w:rPr>
        <w:t>1272. 请列出备注中包含“换车”的前50条明细，包含客户、合同编号、线路、车型、物流公司和费用？</w:t>
      </w:r>
    </w:p>
    <w:p w14:paraId="6E323B44">
      <w:pPr>
        <w:spacing w:after="60" w:line="240" w:lineRule="auto"/>
      </w:pPr>
      <w:r>
        <w:rPr>
          <w:rFonts w:ascii="微软雅黑" w:hAnsi="微软雅黑" w:eastAsia="微软雅黑"/>
          <w:sz w:val="21"/>
        </w:rPr>
        <w:t>1273. 请统计备注中包含“压车”的历史发运记录数量、总费用和涉及区域，并按年份拆分？</w:t>
      </w:r>
    </w:p>
    <w:p w14:paraId="5B716252">
      <w:pPr>
        <w:spacing w:after="60" w:line="240" w:lineRule="auto"/>
      </w:pPr>
      <w:r>
        <w:rPr>
          <w:rFonts w:ascii="微软雅黑" w:hAnsi="微软雅黑" w:eastAsia="微软雅黑"/>
          <w:sz w:val="21"/>
        </w:rPr>
        <w:t>1274. 请列出备注中包含“压车”的前50条明细，包含客户、合同编号、线路、车型、物流公司和费用？</w:t>
      </w:r>
    </w:p>
    <w:p w14:paraId="71AB5E2C">
      <w:pPr>
        <w:spacing w:after="60" w:line="240" w:lineRule="auto"/>
      </w:pPr>
      <w:r>
        <w:rPr>
          <w:rFonts w:ascii="微软雅黑" w:hAnsi="微软雅黑" w:eastAsia="微软雅黑"/>
          <w:sz w:val="21"/>
        </w:rPr>
        <w:t>1275. 请统计备注中包含“放空”的历史发运记录数量、总费用和涉及区域，并按年份拆分？</w:t>
      </w:r>
    </w:p>
    <w:p w14:paraId="04EC387C">
      <w:pPr>
        <w:spacing w:after="60" w:line="240" w:lineRule="auto"/>
      </w:pPr>
      <w:r>
        <w:rPr>
          <w:rFonts w:ascii="微软雅黑" w:hAnsi="微软雅黑" w:eastAsia="微软雅黑"/>
          <w:sz w:val="21"/>
        </w:rPr>
        <w:t>1276. 请列出备注中包含“放空”的前50条明细，包含客户、合同编号、线路、车型、物流公司和费用？</w:t>
      </w:r>
    </w:p>
    <w:p w14:paraId="385443EE">
      <w:pPr>
        <w:spacing w:after="60" w:line="240" w:lineRule="auto"/>
      </w:pPr>
      <w:r>
        <w:rPr>
          <w:rFonts w:ascii="微软雅黑" w:hAnsi="微软雅黑" w:eastAsia="微软雅黑"/>
          <w:sz w:val="21"/>
        </w:rPr>
        <w:t>1277. 请统计备注中包含“改地址”的历史发运记录数量、总费用和涉及区域，并按年份拆分？</w:t>
      </w:r>
    </w:p>
    <w:p w14:paraId="64A87E5C">
      <w:pPr>
        <w:spacing w:after="60" w:line="240" w:lineRule="auto"/>
      </w:pPr>
      <w:r>
        <w:rPr>
          <w:rFonts w:ascii="微软雅黑" w:hAnsi="微软雅黑" w:eastAsia="微软雅黑"/>
          <w:sz w:val="21"/>
        </w:rPr>
        <w:t>1278. 请列出备注中包含“改地址”的前50条明细，包含客户、合同编号、线路、车型、物流公司和费用？</w:t>
      </w:r>
    </w:p>
    <w:p w14:paraId="60BA9189">
      <w:pPr>
        <w:spacing w:after="60" w:line="240" w:lineRule="auto"/>
      </w:pPr>
      <w:r>
        <w:rPr>
          <w:rFonts w:ascii="微软雅黑" w:hAnsi="微软雅黑" w:eastAsia="微软雅黑"/>
          <w:sz w:val="21"/>
        </w:rPr>
        <w:t>1279. 请统计备注中包含“铁路改公路”的历史发运记录数量、总费用和涉及区域，并按年份拆分？</w:t>
      </w:r>
    </w:p>
    <w:p w14:paraId="757D0210">
      <w:pPr>
        <w:spacing w:after="60" w:line="240" w:lineRule="auto"/>
      </w:pPr>
      <w:r>
        <w:rPr>
          <w:rFonts w:ascii="微软雅黑" w:hAnsi="微软雅黑" w:eastAsia="微软雅黑"/>
          <w:sz w:val="21"/>
        </w:rPr>
        <w:t>1280. 请列出备注中包含“铁路改公路”的前50条明细，包含客户、合同编号、线路、车型、物流公司和费用？</w:t>
      </w:r>
    </w:p>
    <w:p w14:paraId="523A4BC4">
      <w:pPr>
        <w:spacing w:after="60" w:line="240" w:lineRule="auto"/>
      </w:pPr>
      <w:r>
        <w:rPr>
          <w:rFonts w:ascii="微软雅黑" w:hAnsi="微软雅黑" w:eastAsia="微软雅黑"/>
          <w:sz w:val="21"/>
        </w:rPr>
        <w:t>1281. 请统计备注中包含“13米改17.5米”的历史发运记录数量、总费用和涉及区域，并按年份拆分？</w:t>
      </w:r>
    </w:p>
    <w:p w14:paraId="29AED1D3">
      <w:pPr>
        <w:spacing w:after="60" w:line="240" w:lineRule="auto"/>
      </w:pPr>
      <w:r>
        <w:rPr>
          <w:rFonts w:ascii="微软雅黑" w:hAnsi="微软雅黑" w:eastAsia="微软雅黑"/>
          <w:sz w:val="21"/>
        </w:rPr>
        <w:t>1282. 请列出备注中包含“13米改17.5米”的前50条明细，包含客户、合同编号、线路、车型、物流公司和费用？</w:t>
      </w:r>
    </w:p>
    <w:p w14:paraId="610DB2F3">
      <w:pPr>
        <w:spacing w:after="60" w:line="240" w:lineRule="auto"/>
      </w:pPr>
      <w:r>
        <w:rPr>
          <w:rFonts w:ascii="微软雅黑" w:hAnsi="微软雅黑" w:eastAsia="微软雅黑"/>
          <w:sz w:val="21"/>
        </w:rPr>
        <w:t>1283. 请统计备注中包含“启用二标”的历史发运记录数量、总费用和涉及区域，并按年份拆分？</w:t>
      </w:r>
    </w:p>
    <w:p w14:paraId="43A50210">
      <w:pPr>
        <w:spacing w:after="60" w:line="240" w:lineRule="auto"/>
      </w:pPr>
      <w:r>
        <w:rPr>
          <w:rFonts w:ascii="微软雅黑" w:hAnsi="微软雅黑" w:eastAsia="微软雅黑"/>
          <w:sz w:val="21"/>
        </w:rPr>
        <w:t>1284. 请列出备注中包含“启用二标”的前50条明细，包含客户、合同编号、线路、车型、物流公司和费用？</w:t>
      </w:r>
    </w:p>
    <w:p w14:paraId="135661EB">
      <w:pPr>
        <w:spacing w:after="60" w:line="240" w:lineRule="auto"/>
      </w:pPr>
      <w:r>
        <w:rPr>
          <w:rFonts w:ascii="微软雅黑" w:hAnsi="微软雅黑" w:eastAsia="微软雅黑"/>
          <w:sz w:val="21"/>
        </w:rPr>
        <w:t>1285. 请统计备注中包含“仓库发货错误”的历史发运记录数量、总费用和涉及区域，并按年份拆分？</w:t>
      </w:r>
    </w:p>
    <w:p w14:paraId="57FA7812">
      <w:pPr>
        <w:spacing w:after="60" w:line="240" w:lineRule="auto"/>
      </w:pPr>
      <w:r>
        <w:rPr>
          <w:rFonts w:ascii="微软雅黑" w:hAnsi="微软雅黑" w:eastAsia="微软雅黑"/>
          <w:sz w:val="21"/>
        </w:rPr>
        <w:t>1286. 请列出备注中包含“仓库发货错误”的前50条明细，包含客户、合同编号、线路、车型、物流公司和费用？</w:t>
      </w:r>
    </w:p>
    <w:p w14:paraId="1773D983">
      <w:pPr>
        <w:spacing w:after="60" w:line="240" w:lineRule="auto"/>
      </w:pPr>
      <w:r>
        <w:rPr>
          <w:rFonts w:ascii="微软雅黑" w:hAnsi="微软雅黑" w:eastAsia="微软雅黑"/>
          <w:sz w:val="21"/>
        </w:rPr>
        <w:t>1287. 请检查历史台账中日实际发运件数大于日计划发运件数的记录，并按超发件数排序？</w:t>
      </w:r>
    </w:p>
    <w:p w14:paraId="3A683C7B">
      <w:pPr>
        <w:spacing w:after="60" w:line="240" w:lineRule="auto"/>
      </w:pPr>
      <w:r>
        <w:rPr>
          <w:rFonts w:ascii="微软雅黑" w:hAnsi="微软雅黑" w:eastAsia="微软雅黑"/>
          <w:sz w:val="21"/>
        </w:rPr>
        <w:t>1288. 请检查历史台账中日实际发运件数小于日计划发运件数的记录，并按缺口件数排序？</w:t>
      </w:r>
    </w:p>
    <w:p w14:paraId="33161862">
      <w:pPr>
        <w:spacing w:after="60" w:line="240" w:lineRule="auto"/>
      </w:pPr>
      <w:r>
        <w:rPr>
          <w:rFonts w:ascii="微软雅黑" w:hAnsi="微软雅黑" w:eastAsia="微软雅黑"/>
          <w:sz w:val="21"/>
        </w:rPr>
        <w:t>1289. 请检查历史台账中同一合同编号、同一发货日期、同一客户是否存在重复记录，并输出疑似重复清单？</w:t>
      </w:r>
    </w:p>
    <w:p w14:paraId="317BE7E9">
      <w:pPr>
        <w:spacing w:after="60" w:line="240" w:lineRule="auto"/>
      </w:pPr>
      <w:r>
        <w:rPr>
          <w:rFonts w:ascii="微软雅黑" w:hAnsi="微软雅黑" w:eastAsia="微软雅黑"/>
          <w:sz w:val="21"/>
        </w:rPr>
        <w:t>1290. 请检查历史台账中同一车号在同一天服务多个客户的情况，并列出车号、客户数、线路数？</w:t>
      </w:r>
    </w:p>
    <w:p w14:paraId="47BB4CA7">
      <w:pPr>
        <w:spacing w:after="60" w:line="240" w:lineRule="auto"/>
      </w:pPr>
      <w:r>
        <w:rPr>
          <w:rFonts w:ascii="微软雅黑" w:hAnsi="微软雅黑" w:eastAsia="微软雅黑"/>
          <w:sz w:val="21"/>
        </w:rPr>
        <w:t>1291. 请按2026年收货省份统计任务数、产品数量、装车数、涉及项目数，并按任务数降序展示？</w:t>
      </w:r>
    </w:p>
    <w:p w14:paraId="27DFB3AB">
      <w:pPr>
        <w:spacing w:after="60" w:line="240" w:lineRule="auto"/>
      </w:pPr>
      <w:r>
        <w:rPr>
          <w:rFonts w:ascii="微软雅黑" w:hAnsi="微软雅黑" w:eastAsia="微软雅黑"/>
          <w:sz w:val="21"/>
        </w:rPr>
        <w:t>1292. 请按2026年收货城市统计任务数、平均送达距离、最大送达距离、涉及物流公司数，并取前30名？</w:t>
      </w:r>
    </w:p>
    <w:p w14:paraId="2464AD95">
      <w:pPr>
        <w:spacing w:after="60" w:line="240" w:lineRule="auto"/>
      </w:pPr>
      <w:r>
        <w:rPr>
          <w:rFonts w:ascii="微软雅黑" w:hAnsi="微软雅黑" w:eastAsia="微软雅黑"/>
          <w:sz w:val="21"/>
        </w:rPr>
        <w:t>1293. 请按2026年项目名称统计任务数、产品数量、涉及省份数、涉及物流公司数，并按任务数降序展示？</w:t>
      </w:r>
    </w:p>
    <w:p w14:paraId="1C88BA4A">
      <w:pPr>
        <w:spacing w:after="60" w:line="240" w:lineRule="auto"/>
      </w:pPr>
      <w:r>
        <w:rPr>
          <w:rFonts w:ascii="微软雅黑" w:hAnsi="微软雅黑" w:eastAsia="微软雅黑"/>
          <w:sz w:val="21"/>
        </w:rPr>
        <w:t>1294. 请按2026年采购类型统计任务数、产品数量、装车数、涉及项目数，并区分招标和询比价？</w:t>
      </w:r>
    </w:p>
    <w:p w14:paraId="5D5CD76D">
      <w:pPr>
        <w:spacing w:after="60" w:line="240" w:lineRule="auto"/>
      </w:pPr>
      <w:r>
        <w:rPr>
          <w:rFonts w:ascii="微软雅黑" w:hAnsi="微软雅黑" w:eastAsia="微软雅黑"/>
          <w:sz w:val="21"/>
        </w:rPr>
        <w:t>1295. 请按2026年发货类型统计正常发货和辅料送样的任务数、产品数量和涉及客户项目数？</w:t>
      </w:r>
    </w:p>
    <w:p w14:paraId="4353D065">
      <w:pPr>
        <w:spacing w:after="60" w:line="240" w:lineRule="auto"/>
      </w:pPr>
      <w:r>
        <w:rPr>
          <w:rFonts w:ascii="微软雅黑" w:hAnsi="微软雅黑" w:eastAsia="微软雅黑"/>
          <w:sz w:val="21"/>
        </w:rPr>
        <w:t>1296. 请统计2026年每个项目对应的收货省份和城市数量，找出跨省发货最多的项目？</w:t>
      </w:r>
    </w:p>
    <w:p w14:paraId="6A591926">
      <w:pPr>
        <w:spacing w:after="60" w:line="240" w:lineRule="auto"/>
      </w:pPr>
      <w:r>
        <w:rPr>
          <w:rFonts w:ascii="微软雅黑" w:hAnsi="微软雅黑" w:eastAsia="微软雅黑"/>
          <w:sz w:val="21"/>
        </w:rPr>
        <w:t>1297. 请统计2026年每个收货省份对应的项目数量和物流公司数量，形成省份覆盖表？</w:t>
      </w:r>
    </w:p>
    <w:p w14:paraId="36966387">
      <w:pPr>
        <w:spacing w:after="60" w:line="240" w:lineRule="auto"/>
      </w:pPr>
      <w:r>
        <w:rPr>
          <w:rFonts w:ascii="微软雅黑" w:hAnsi="微软雅黑" w:eastAsia="微软雅黑"/>
          <w:sz w:val="21"/>
        </w:rPr>
        <w:t>1298. 请统计2026年每个物流公司服务的项目数量、收货省份数量和收货城市数量？</w:t>
      </w:r>
    </w:p>
    <w:p w14:paraId="67284F4E">
      <w:pPr>
        <w:spacing w:after="60" w:line="240" w:lineRule="auto"/>
      </w:pPr>
      <w:r>
        <w:rPr>
          <w:rFonts w:ascii="微软雅黑" w:hAnsi="微软雅黑" w:eastAsia="微软雅黑"/>
          <w:sz w:val="21"/>
        </w:rPr>
        <w:t>1299. 请统计2026年每个提货单位的任务数、产品数量、主要物流公司和主要目的省份？</w:t>
      </w:r>
    </w:p>
    <w:p w14:paraId="37B360AF">
      <w:pPr>
        <w:spacing w:after="60" w:line="240" w:lineRule="auto"/>
      </w:pPr>
      <w:r>
        <w:rPr>
          <w:rFonts w:ascii="微软雅黑" w:hAnsi="微软雅黑" w:eastAsia="微软雅黑"/>
          <w:sz w:val="21"/>
        </w:rPr>
        <w:t>1300. 请统计2026年采购类型为招标的任务按月份、物流公司、收货省份的分布情况？</w:t>
      </w:r>
    </w:p>
    <w:p w14:paraId="5852720F">
      <w:pPr>
        <w:spacing w:after="60" w:line="240" w:lineRule="auto"/>
      </w:pPr>
      <w:r>
        <w:rPr>
          <w:rFonts w:ascii="微软雅黑" w:hAnsi="微软雅黑" w:eastAsia="微软雅黑"/>
          <w:sz w:val="21"/>
        </w:rPr>
        <w:t>1301. 请统计2026年采购类型为询比价的任务按月份、物流公司、收货省份的分布情况？</w:t>
      </w:r>
    </w:p>
    <w:p w14:paraId="7A5F09C9">
      <w:pPr>
        <w:spacing w:after="60" w:line="240" w:lineRule="auto"/>
      </w:pPr>
      <w:r>
        <w:rPr>
          <w:rFonts w:ascii="微软雅黑" w:hAnsi="微软雅黑" w:eastAsia="微软雅黑"/>
          <w:sz w:val="21"/>
        </w:rPr>
        <w:t>1302. 请统计2026年项目“毕节七星关乌江水电新能源有限公司”按收货省市拆分的任务数、产品数量和涉及物流公司？</w:t>
      </w:r>
    </w:p>
    <w:p w14:paraId="1DA0D4A2">
      <w:pPr>
        <w:spacing w:after="60" w:line="240" w:lineRule="auto"/>
      </w:pPr>
      <w:r>
        <w:rPr>
          <w:rFonts w:ascii="微软雅黑" w:hAnsi="微软雅黑" w:eastAsia="微软雅黑"/>
          <w:sz w:val="21"/>
        </w:rPr>
        <w:t>1303. 请列出2026年项目“毕节七星关乌江水电新能源有限公司”下未签收或待派车的任务明细？</w:t>
      </w:r>
    </w:p>
    <w:p w14:paraId="2855D3DA">
      <w:pPr>
        <w:spacing w:after="60" w:line="240" w:lineRule="auto"/>
      </w:pPr>
      <w:r>
        <w:rPr>
          <w:rFonts w:ascii="微软雅黑" w:hAnsi="微软雅黑" w:eastAsia="微软雅黑"/>
          <w:sz w:val="21"/>
        </w:rPr>
        <w:t>1304. 请统计2026年项目“国家电力投资集团有限公司物资装备分公司”按收货省市拆分的任务数、产品数量和涉及物流公司？</w:t>
      </w:r>
    </w:p>
    <w:p w14:paraId="6F6EFE6A">
      <w:pPr>
        <w:spacing w:after="60" w:line="240" w:lineRule="auto"/>
      </w:pPr>
      <w:r>
        <w:rPr>
          <w:rFonts w:ascii="微软雅黑" w:hAnsi="微软雅黑" w:eastAsia="微软雅黑"/>
          <w:sz w:val="21"/>
        </w:rPr>
        <w:t>1305. 请列出2026年项目“国家电力投资集团有限公司物资装备分公司”下未签收或待派车的任务明细？</w:t>
      </w:r>
    </w:p>
    <w:p w14:paraId="6A390812">
      <w:pPr>
        <w:spacing w:after="60" w:line="240" w:lineRule="auto"/>
      </w:pPr>
      <w:r>
        <w:rPr>
          <w:rFonts w:ascii="微软雅黑" w:hAnsi="微软雅黑" w:eastAsia="微软雅黑"/>
          <w:sz w:val="21"/>
        </w:rPr>
        <w:t>1306. 请统计2026年项目“华电大冶新能源有限公司”按收货省市拆分的任务数、产品数量和涉及物流公司？</w:t>
      </w:r>
    </w:p>
    <w:p w14:paraId="03D1D51E">
      <w:pPr>
        <w:spacing w:after="60" w:line="240" w:lineRule="auto"/>
      </w:pPr>
      <w:r>
        <w:rPr>
          <w:rFonts w:ascii="微软雅黑" w:hAnsi="微软雅黑" w:eastAsia="微软雅黑"/>
          <w:sz w:val="21"/>
        </w:rPr>
        <w:t>1307. 请列出2026年项目“华电大冶新能源有限公司”下未签收或待派车的任务明细？</w:t>
      </w:r>
    </w:p>
    <w:p w14:paraId="7BC52080">
      <w:pPr>
        <w:spacing w:after="60" w:line="240" w:lineRule="auto"/>
      </w:pPr>
      <w:r>
        <w:rPr>
          <w:rFonts w:ascii="微软雅黑" w:hAnsi="微软雅黑" w:eastAsia="微软雅黑"/>
          <w:sz w:val="21"/>
        </w:rPr>
        <w:t>1308. 请统计2026年项目“大方乌江水电新能源有限公司”按收货省市拆分的任务数、产品数量和涉及物流公司？</w:t>
      </w:r>
    </w:p>
    <w:p w14:paraId="66F06EC6">
      <w:pPr>
        <w:spacing w:after="60" w:line="240" w:lineRule="auto"/>
      </w:pPr>
      <w:r>
        <w:rPr>
          <w:rFonts w:ascii="微软雅黑" w:hAnsi="微软雅黑" w:eastAsia="微软雅黑"/>
          <w:sz w:val="21"/>
        </w:rPr>
        <w:t>1309. 请列出2026年项目“大方乌江水电新能源有限公司”下未签收或待派车的任务明细？</w:t>
      </w:r>
    </w:p>
    <w:p w14:paraId="372A16C2">
      <w:pPr>
        <w:spacing w:after="60" w:line="240" w:lineRule="auto"/>
      </w:pPr>
      <w:r>
        <w:rPr>
          <w:rFonts w:ascii="微软雅黑" w:hAnsi="微软雅黑" w:eastAsia="微软雅黑"/>
          <w:sz w:val="21"/>
        </w:rPr>
        <w:t>1310. 请统计2026年项目“四川省送变电建设有限责任公司-660-660-5”按收货省市拆分的任务数、产品数量和涉及物流公司？</w:t>
      </w:r>
    </w:p>
    <w:p w14:paraId="608DD34F">
      <w:pPr>
        <w:spacing w:after="60" w:line="240" w:lineRule="auto"/>
      </w:pPr>
      <w:r>
        <w:rPr>
          <w:rFonts w:ascii="微软雅黑" w:hAnsi="微软雅黑" w:eastAsia="微软雅黑"/>
          <w:sz w:val="21"/>
        </w:rPr>
        <w:t>1311. 请列出2026年项目“四川省送变电建设有限责任公司-660-660-5”下未签收或待派车的任务明细？</w:t>
      </w:r>
    </w:p>
    <w:p w14:paraId="4364FA31">
      <w:pPr>
        <w:spacing w:after="60" w:line="240" w:lineRule="auto"/>
      </w:pPr>
      <w:r>
        <w:rPr>
          <w:rFonts w:ascii="微软雅黑" w:hAnsi="微软雅黑" w:eastAsia="微软雅黑"/>
          <w:sz w:val="21"/>
        </w:rPr>
        <w:t>1312. 请统计2026年项目“江苏惠汕新能源集团有限公司”按收货省市拆分的任务数、产品数量和涉及物流公司？</w:t>
      </w:r>
    </w:p>
    <w:p w14:paraId="0E867A72">
      <w:pPr>
        <w:spacing w:after="60" w:line="240" w:lineRule="auto"/>
      </w:pPr>
      <w:r>
        <w:rPr>
          <w:rFonts w:ascii="微软雅黑" w:hAnsi="微软雅黑" w:eastAsia="微软雅黑"/>
          <w:sz w:val="21"/>
        </w:rPr>
        <w:t>1313. 请列出2026年项目“江苏惠汕新能源集团有限公司”下未签收或待派车的任务明细？</w:t>
      </w:r>
    </w:p>
    <w:p w14:paraId="0284E3A4">
      <w:pPr>
        <w:spacing w:after="60" w:line="240" w:lineRule="auto"/>
      </w:pPr>
      <w:r>
        <w:rPr>
          <w:rFonts w:ascii="微软雅黑" w:hAnsi="微软雅黑" w:eastAsia="微软雅黑"/>
          <w:sz w:val="21"/>
        </w:rPr>
        <w:t>1314. 请统计2026年项目“南京创维光伏科技有限公司​济南-620-806-1”按收货省市拆分的任务数、产品数量和涉及物流公司？</w:t>
      </w:r>
    </w:p>
    <w:p w14:paraId="31DA59AF">
      <w:pPr>
        <w:spacing w:after="60" w:line="240" w:lineRule="auto"/>
      </w:pPr>
      <w:r>
        <w:rPr>
          <w:rFonts w:ascii="微软雅黑" w:hAnsi="微软雅黑" w:eastAsia="微软雅黑"/>
          <w:sz w:val="21"/>
        </w:rPr>
        <w:t>1315. 请列出2026年项目“南京创维光伏科技有限公司​济南-620-806-1”下未签收或待派车的任务明细？</w:t>
      </w:r>
    </w:p>
    <w:p w14:paraId="676C4C2E">
      <w:pPr>
        <w:spacing w:after="60" w:line="240" w:lineRule="auto"/>
      </w:pPr>
      <w:r>
        <w:rPr>
          <w:rFonts w:ascii="微软雅黑" w:hAnsi="微软雅黑" w:eastAsia="微软雅黑"/>
          <w:sz w:val="21"/>
        </w:rPr>
        <w:t>1316. 请统计2026年项目“三峡物资招标管理有限公司”按收货省市拆分的任务数、产品数量和涉及物流公司？</w:t>
      </w:r>
    </w:p>
    <w:p w14:paraId="5F495856">
      <w:pPr>
        <w:spacing w:after="60" w:line="240" w:lineRule="auto"/>
      </w:pPr>
      <w:r>
        <w:rPr>
          <w:rFonts w:ascii="微软雅黑" w:hAnsi="微软雅黑" w:eastAsia="微软雅黑"/>
          <w:sz w:val="21"/>
        </w:rPr>
        <w:t>1317. 请列出2026年项目“三峡物资招标管理有限公司”下未签收或待派车的任务明细？</w:t>
      </w:r>
    </w:p>
    <w:p w14:paraId="4777F35D">
      <w:pPr>
        <w:spacing w:after="60" w:line="240" w:lineRule="auto"/>
      </w:pPr>
      <w:r>
        <w:rPr>
          <w:rFonts w:ascii="微软雅黑" w:hAnsi="微软雅黑" w:eastAsia="微软雅黑"/>
          <w:sz w:val="21"/>
        </w:rPr>
        <w:t>1318. 请把2026年发货产品按产品名称、规格、功率汇总数量，并按数量从高到低排序？</w:t>
      </w:r>
    </w:p>
    <w:p w14:paraId="39585DA9">
      <w:pPr>
        <w:spacing w:after="60" w:line="240" w:lineRule="auto"/>
      </w:pPr>
      <w:r>
        <w:rPr>
          <w:rFonts w:ascii="微软雅黑" w:hAnsi="微软雅黑" w:eastAsia="微软雅黑"/>
          <w:sz w:val="21"/>
        </w:rPr>
        <w:t>1319. 请把2026年产品功率按物流公司和收货省份做成交叉表，单元格为产品数量？</w:t>
      </w:r>
    </w:p>
    <w:p w14:paraId="317BE663">
      <w:pPr>
        <w:spacing w:after="60" w:line="240" w:lineRule="auto"/>
      </w:pPr>
      <w:r>
        <w:rPr>
          <w:rFonts w:ascii="微软雅黑" w:hAnsi="微软雅黑" w:eastAsia="微软雅黑"/>
          <w:sz w:val="21"/>
        </w:rPr>
        <w:t>1320. 请把2026年产品规格按项目名称和收货省份做成交叉表，单元格为产品数量？</w:t>
      </w:r>
    </w:p>
    <w:p w14:paraId="00D3CA8A">
      <w:pPr>
        <w:spacing w:after="60" w:line="240" w:lineRule="auto"/>
      </w:pPr>
      <w:r>
        <w:rPr>
          <w:rFonts w:ascii="微软雅黑" w:hAnsi="微软雅黑" w:eastAsia="微软雅黑"/>
          <w:sz w:val="21"/>
        </w:rPr>
        <w:t>1321. 请统计2026年功率为585W的产品数量、任务数、涉及项目和收货省份分布？</w:t>
      </w:r>
    </w:p>
    <w:p w14:paraId="2EFB081D">
      <w:pPr>
        <w:spacing w:after="60" w:line="240" w:lineRule="auto"/>
      </w:pPr>
      <w:r>
        <w:rPr>
          <w:rFonts w:ascii="微软雅黑" w:hAnsi="微软雅黑" w:eastAsia="微软雅黑"/>
          <w:sz w:val="21"/>
        </w:rPr>
        <w:t>1322. 请统计2026年功率为590W的产品数量、任务数、涉及项目和收货省份分布？</w:t>
      </w:r>
    </w:p>
    <w:p w14:paraId="2389631F">
      <w:pPr>
        <w:spacing w:after="60" w:line="240" w:lineRule="auto"/>
      </w:pPr>
      <w:r>
        <w:rPr>
          <w:rFonts w:ascii="微软雅黑" w:hAnsi="微软雅黑" w:eastAsia="微软雅黑"/>
          <w:sz w:val="21"/>
        </w:rPr>
        <w:t>1323. 请统计2026年功率为620W的产品数量、任务数、涉及项目和收货省份分布？</w:t>
      </w:r>
    </w:p>
    <w:p w14:paraId="01F36B72">
      <w:pPr>
        <w:spacing w:after="60" w:line="240" w:lineRule="auto"/>
      </w:pPr>
      <w:r>
        <w:rPr>
          <w:rFonts w:ascii="微软雅黑" w:hAnsi="微软雅黑" w:eastAsia="微软雅黑"/>
          <w:sz w:val="21"/>
        </w:rPr>
        <w:t>1324. 请统计2026年功率为625W的产品数量、任务数、涉及项目和收货省份分布？</w:t>
      </w:r>
    </w:p>
    <w:p w14:paraId="36721C01">
      <w:pPr>
        <w:spacing w:after="60" w:line="240" w:lineRule="auto"/>
      </w:pPr>
      <w:r>
        <w:rPr>
          <w:rFonts w:ascii="微软雅黑" w:hAnsi="微软雅黑" w:eastAsia="微软雅黑"/>
          <w:sz w:val="21"/>
        </w:rPr>
        <w:t>1325. 请统计2026年功率为640W的产品数量、任务数、涉及项目和收货省份分布？</w:t>
      </w:r>
    </w:p>
    <w:p w14:paraId="37E4E84F">
      <w:pPr>
        <w:spacing w:after="60" w:line="240" w:lineRule="auto"/>
      </w:pPr>
      <w:r>
        <w:rPr>
          <w:rFonts w:ascii="微软雅黑" w:hAnsi="微软雅黑" w:eastAsia="微软雅黑"/>
          <w:sz w:val="21"/>
        </w:rPr>
        <w:t>1326. 请统计2026年功率为660W的产品数量、任务数、涉及项目和收货省份分布？</w:t>
      </w:r>
    </w:p>
    <w:p w14:paraId="0C7DC8D0">
      <w:pPr>
        <w:spacing w:after="60" w:line="240" w:lineRule="auto"/>
      </w:pPr>
      <w:r>
        <w:rPr>
          <w:rFonts w:ascii="微软雅黑" w:hAnsi="微软雅黑" w:eastAsia="微软雅黑"/>
          <w:sz w:val="21"/>
        </w:rPr>
        <w:t>1327. 请统计2026年功率为665W的产品数量、任务数、涉及项目和收货省份分布？</w:t>
      </w:r>
    </w:p>
    <w:p w14:paraId="5519A5D2">
      <w:pPr>
        <w:spacing w:after="60" w:line="240" w:lineRule="auto"/>
      </w:pPr>
      <w:r>
        <w:rPr>
          <w:rFonts w:ascii="微软雅黑" w:hAnsi="微软雅黑" w:eastAsia="微软雅黑"/>
          <w:sz w:val="21"/>
        </w:rPr>
        <w:t>1328. 请统计2026年功率为710W的产品数量、任务数、涉及项目和收货省份分布？</w:t>
      </w:r>
    </w:p>
    <w:p w14:paraId="1C2DAFF4">
      <w:pPr>
        <w:spacing w:after="60" w:line="240" w:lineRule="auto"/>
      </w:pPr>
      <w:r>
        <w:rPr>
          <w:rFonts w:ascii="微软雅黑" w:hAnsi="微软雅黑" w:eastAsia="微软雅黑"/>
          <w:sz w:val="21"/>
        </w:rPr>
        <w:t>1329. 请检查2026年同一手机号对应多个司机姓名的情况，并输出手机号、司机姓名列表和任务数？</w:t>
      </w:r>
    </w:p>
    <w:p w14:paraId="67D8DD40">
      <w:pPr>
        <w:spacing w:after="60" w:line="240" w:lineRule="auto"/>
      </w:pPr>
      <w:r>
        <w:rPr>
          <w:rFonts w:ascii="微软雅黑" w:hAnsi="微软雅黑" w:eastAsia="微软雅黑"/>
          <w:sz w:val="21"/>
        </w:rPr>
        <w:t>1330. 请检查2026年同一身份证号对应多个手机号的情况，并输出身份证号、手机号列表和任务数？</w:t>
      </w:r>
    </w:p>
    <w:p w14:paraId="7072F6DD">
      <w:pPr>
        <w:spacing w:after="60" w:line="240" w:lineRule="auto"/>
      </w:pPr>
      <w:r>
        <w:rPr>
          <w:rFonts w:ascii="微软雅黑" w:hAnsi="微软雅黑" w:eastAsia="微软雅黑"/>
          <w:sz w:val="21"/>
        </w:rPr>
        <w:t>1331. 请统计2026年打卡位置按省市或地址关键词分布的记录数？</w:t>
      </w:r>
    </w:p>
    <w:p w14:paraId="22A9C838">
      <w:pPr>
        <w:spacing w:after="60" w:line="240" w:lineRule="auto"/>
      </w:pPr>
      <w:r>
        <w:rPr>
          <w:rFonts w:ascii="微软雅黑" w:hAnsi="微软雅黑" w:eastAsia="微软雅黑"/>
          <w:sz w:val="21"/>
        </w:rPr>
        <w:t>1332. 请统计2026年每个仓库绑定的人员数量，并列出未绑定人员或人员最少的仓库？</w:t>
      </w:r>
    </w:p>
    <w:p w14:paraId="0F4D67E9">
      <w:pPr>
        <w:spacing w:after="60" w:line="240" w:lineRule="auto"/>
      </w:pPr>
      <w:r>
        <w:rPr>
          <w:rFonts w:ascii="微软雅黑" w:hAnsi="微软雅黑" w:eastAsia="微软雅黑"/>
          <w:sz w:val="21"/>
        </w:rPr>
        <w:t>1333. 请做一张物流经营周报表，按区域、始发地、物流公司展示本周发运量、总费用和异常费用？</w:t>
      </w:r>
    </w:p>
    <w:p w14:paraId="69A788B7">
      <w:pPr>
        <w:spacing w:after="60" w:line="240" w:lineRule="auto"/>
      </w:pPr>
      <w:r>
        <w:rPr>
          <w:rFonts w:ascii="微软雅黑" w:hAnsi="微软雅黑" w:eastAsia="微软雅黑"/>
          <w:sz w:val="21"/>
        </w:rPr>
        <w:t>1334. 请做一张物流经营月报表，包含月度发运量、运费、单瓦成本、区域排名、承运商排名和异常费用原因？</w:t>
      </w:r>
    </w:p>
    <w:p w14:paraId="796D12CD">
      <w:pPr>
        <w:spacing w:after="60" w:line="240" w:lineRule="auto"/>
      </w:pPr>
      <w:r>
        <w:rPr>
          <w:rFonts w:ascii="微软雅黑" w:hAnsi="微软雅黑" w:eastAsia="微软雅黑"/>
          <w:sz w:val="21"/>
        </w:rPr>
        <w:t>1335. 请做一张年度物流经营复盘表，按月份列出发运量、运费、车次、单瓦成本、达标率和异常费用？</w:t>
      </w:r>
    </w:p>
    <w:p w14:paraId="2E203FCA">
      <w:pPr>
        <w:spacing w:after="60" w:line="240" w:lineRule="auto"/>
      </w:pPr>
      <w:r>
        <w:rPr>
          <w:rFonts w:ascii="微软雅黑" w:hAnsi="微软雅黑" w:eastAsia="微软雅黑"/>
          <w:sz w:val="21"/>
        </w:rPr>
        <w:t>1336. 请输出一张“年月×区域”的发运量热力表，使用历史台账2023年至2025年数据？</w:t>
      </w:r>
    </w:p>
    <w:p w14:paraId="441EC2F0">
      <w:pPr>
        <w:spacing w:after="60" w:line="240" w:lineRule="auto"/>
      </w:pPr>
      <w:r>
        <w:rPr>
          <w:rFonts w:ascii="微软雅黑" w:hAnsi="微软雅黑" w:eastAsia="微软雅黑"/>
          <w:sz w:val="21"/>
        </w:rPr>
        <w:t>1337. 请输出一张“年月×物流公司”的总费用热力表，使用历史台账2023年至2025年数据？</w:t>
      </w:r>
    </w:p>
    <w:p w14:paraId="1E59B010">
      <w:pPr>
        <w:spacing w:after="60" w:line="240" w:lineRule="auto"/>
      </w:pPr>
      <w:r>
        <w:rPr>
          <w:rFonts w:ascii="微软雅黑" w:hAnsi="微软雅黑" w:eastAsia="微软雅黑"/>
          <w:sz w:val="21"/>
        </w:rPr>
        <w:t>1338. 请输出一张“省份×运输方式”的发运量交叉表，并分别展示2023、2024、2025三个年度？</w:t>
      </w:r>
    </w:p>
    <w:p w14:paraId="39CAC43A">
      <w:pPr>
        <w:spacing w:after="60" w:line="240" w:lineRule="auto"/>
      </w:pPr>
      <w:r>
        <w:rPr>
          <w:rFonts w:ascii="微软雅黑" w:hAnsi="微软雅黑" w:eastAsia="微软雅黑"/>
          <w:sz w:val="21"/>
        </w:rPr>
        <w:t>1339. 请输出一张“车型×区域”的车次交叉表，并分别展示2024、2025两个年度？</w:t>
      </w:r>
    </w:p>
    <w:p w14:paraId="628512F9">
      <w:pPr>
        <w:spacing w:after="60" w:line="240" w:lineRule="auto"/>
      </w:pPr>
      <w:r>
        <w:rPr>
          <w:rFonts w:ascii="微软雅黑" w:hAnsi="微软雅黑" w:eastAsia="微软雅黑"/>
          <w:sz w:val="21"/>
        </w:rPr>
        <w:t>1340. 请输出一张“客户×月份”的发运量矩阵表，筛选发运量前20客户？</w:t>
      </w:r>
    </w:p>
    <w:p w14:paraId="2864EDCE">
      <w:pPr>
        <w:spacing w:after="60" w:line="240" w:lineRule="auto"/>
      </w:pPr>
      <w:r>
        <w:rPr>
          <w:rFonts w:ascii="微软雅黑" w:hAnsi="微软雅黑" w:eastAsia="微软雅黑"/>
          <w:sz w:val="21"/>
        </w:rPr>
        <w:t>1341. 请输出一张“物流公司×月份”的总费用矩阵表，筛选费用前20物流公司？</w:t>
      </w:r>
    </w:p>
    <w:p w14:paraId="056CFCE9">
      <w:pPr>
        <w:spacing w:after="60" w:line="240" w:lineRule="auto"/>
      </w:pPr>
      <w:r>
        <w:rPr>
          <w:rFonts w:ascii="微软雅黑" w:hAnsi="微软雅黑" w:eastAsia="微软雅黑"/>
          <w:sz w:val="21"/>
        </w:rPr>
        <w:t>1342. 请输出一张“规格×区域”的发运瓦数矩阵表，筛选发运瓦数前20规格？</w:t>
      </w:r>
    </w:p>
    <w:p w14:paraId="6652DD99">
      <w:pPr>
        <w:spacing w:after="60" w:line="240" w:lineRule="auto"/>
      </w:pPr>
      <w:r>
        <w:rPr>
          <w:rFonts w:ascii="微软雅黑" w:hAnsi="微软雅黑" w:eastAsia="微软雅黑"/>
          <w:sz w:val="21"/>
        </w:rPr>
        <w:t>1343. 请输出一张“功率×运输方式”的发运量交叉表，并展示费用和平均元/瓦？</w:t>
      </w:r>
    </w:p>
    <w:p w14:paraId="5513DA03">
      <w:pPr>
        <w:spacing w:after="60" w:line="240" w:lineRule="auto"/>
      </w:pPr>
      <w:r>
        <w:rPr>
          <w:rFonts w:ascii="微软雅黑" w:hAnsi="微软雅黑" w:eastAsia="微软雅黑"/>
          <w:sz w:val="21"/>
        </w:rPr>
        <w:t>1344. 请输出一张宽表格式的历史发运汇总，行是区域，列是2023发运量、2024发运量、2025发运量、2023费用、2024费用、2025费用？</w:t>
      </w:r>
    </w:p>
    <w:p w14:paraId="113B33AC">
      <w:pPr>
        <w:spacing w:after="60" w:line="240" w:lineRule="auto"/>
      </w:pPr>
      <w:r>
        <w:rPr>
          <w:rFonts w:ascii="微软雅黑" w:hAnsi="微软雅黑" w:eastAsia="微软雅黑"/>
          <w:sz w:val="21"/>
        </w:rPr>
        <w:t>1345. 请输出一张明细加汇总的表格，先列出发运明细，再在末尾合计发运件数、发运瓦数和总费用？</w:t>
      </w:r>
    </w:p>
    <w:p w14:paraId="7498076E">
      <w:pPr>
        <w:spacing w:after="60" w:line="240" w:lineRule="auto"/>
      </w:pPr>
      <w:r>
        <w:rPr>
          <w:rFonts w:ascii="微软雅黑" w:hAnsi="微软雅黑" w:eastAsia="微软雅黑"/>
          <w:sz w:val="21"/>
        </w:rPr>
        <w:t>1346. 请输出一张分层汇总表，第一层是年份，第二层是区域，第三层是物流公司，指标为发运量和总费用？</w:t>
      </w:r>
    </w:p>
    <w:p w14:paraId="12D8F0D0">
      <w:pPr>
        <w:spacing w:after="60" w:line="240" w:lineRule="auto"/>
      </w:pPr>
      <w:r>
        <w:rPr>
          <w:rFonts w:ascii="微软雅黑" w:hAnsi="微软雅黑" w:eastAsia="微软雅黑"/>
          <w:sz w:val="21"/>
        </w:rPr>
        <w:t>1347. 请输出一张Top10和Bottom10对比表，比较各物流公司的平均元/瓦？</w:t>
      </w:r>
    </w:p>
    <w:p w14:paraId="4E625009">
      <w:pPr>
        <w:spacing w:after="60" w:line="240" w:lineRule="auto"/>
      </w:pPr>
      <w:r>
        <w:rPr>
          <w:rFonts w:ascii="微软雅黑" w:hAnsi="微软雅黑" w:eastAsia="微软雅黑"/>
          <w:sz w:val="21"/>
        </w:rPr>
        <w:t>1348. 请输出一张Top20线路表，展示线路、发运量、总费用、平均单价/车、最高单价/车、最低单价/车？</w:t>
      </w:r>
    </w:p>
    <w:p w14:paraId="035B478C">
      <w:pPr>
        <w:spacing w:after="60" w:line="240" w:lineRule="auto"/>
      </w:pPr>
      <w:r>
        <w:rPr>
          <w:rFonts w:ascii="微软雅黑" w:hAnsi="微软雅黑" w:eastAsia="微软雅黑"/>
          <w:sz w:val="21"/>
        </w:rPr>
        <w:t>1349. 请输出一张异常费用明细表，并在每个产生原因下面小计金额和记录数？</w:t>
      </w:r>
    </w:p>
    <w:p w14:paraId="0D34F0F7">
      <w:pPr>
        <w:spacing w:after="60" w:line="240" w:lineRule="auto"/>
      </w:pPr>
      <w:r>
        <w:rPr>
          <w:rFonts w:ascii="微软雅黑" w:hAnsi="微软雅黑" w:eastAsia="微软雅黑"/>
          <w:sz w:val="21"/>
        </w:rPr>
        <w:t>1350. 请统计2023年华东区域按客户和物流公司组合后的发运量、总费用和平均元/瓦，取费用前30组？</w:t>
      </w:r>
    </w:p>
    <w:p w14:paraId="5B6F8BAB">
      <w:pPr>
        <w:spacing w:after="60" w:line="240" w:lineRule="auto"/>
      </w:pPr>
      <w:r>
        <w:rPr>
          <w:rFonts w:ascii="微软雅黑" w:hAnsi="微软雅黑" w:eastAsia="微软雅黑"/>
          <w:sz w:val="21"/>
        </w:rPr>
        <w:t>1351. 请统计2023年华南区域按客户和物流公司组合后的发运量、总费用和平均元/瓦，取费用前30组？</w:t>
      </w:r>
    </w:p>
    <w:p w14:paraId="1CF57E60">
      <w:pPr>
        <w:spacing w:after="60" w:line="240" w:lineRule="auto"/>
      </w:pPr>
      <w:r>
        <w:rPr>
          <w:rFonts w:ascii="微软雅黑" w:hAnsi="微软雅黑" w:eastAsia="微软雅黑"/>
          <w:sz w:val="21"/>
        </w:rPr>
        <w:t>1352. 请统计2023年华中区域按客户和物流公司组合后的发运量、总费用和平均元/瓦，取费用前30组？</w:t>
      </w:r>
    </w:p>
    <w:p w14:paraId="03439424">
      <w:pPr>
        <w:spacing w:after="60" w:line="240" w:lineRule="auto"/>
      </w:pPr>
      <w:r>
        <w:rPr>
          <w:rFonts w:ascii="微软雅黑" w:hAnsi="微软雅黑" w:eastAsia="微软雅黑"/>
          <w:sz w:val="21"/>
        </w:rPr>
        <w:t>1353. 请统计2023年华北区域按客户和物流公司组合后的发运量、总费用和平均元/瓦，取费用前30组？</w:t>
      </w:r>
    </w:p>
    <w:p w14:paraId="760F065D">
      <w:pPr>
        <w:spacing w:after="60" w:line="240" w:lineRule="auto"/>
      </w:pPr>
      <w:r>
        <w:rPr>
          <w:rFonts w:ascii="微软雅黑" w:hAnsi="微软雅黑" w:eastAsia="微软雅黑"/>
          <w:sz w:val="21"/>
        </w:rPr>
        <w:t>1354. 请统计2023年西南区域按客户和物流公司组合后的发运量、总费用和平均元/瓦，取费用前30组？</w:t>
      </w:r>
    </w:p>
    <w:p w14:paraId="33A18350">
      <w:pPr>
        <w:spacing w:after="60" w:line="240" w:lineRule="auto"/>
      </w:pPr>
      <w:r>
        <w:rPr>
          <w:rFonts w:ascii="微软雅黑" w:hAnsi="微软雅黑" w:eastAsia="微软雅黑"/>
          <w:sz w:val="21"/>
        </w:rPr>
        <w:t>1355. 请统计2023年合肥始发按目的省份和车型组合后的车次、总费用和平均单车费用？</w:t>
      </w:r>
    </w:p>
    <w:p w14:paraId="0DE72A4E">
      <w:pPr>
        <w:spacing w:after="60" w:line="240" w:lineRule="auto"/>
      </w:pPr>
      <w:r>
        <w:rPr>
          <w:rFonts w:ascii="微软雅黑" w:hAnsi="微软雅黑" w:eastAsia="微软雅黑"/>
          <w:sz w:val="21"/>
        </w:rPr>
        <w:t>1356. 请统计2023年阜宁始发按目的省份和车型组合后的车次、总费用和平均单车费用？</w:t>
      </w:r>
    </w:p>
    <w:p w14:paraId="2B964BF3">
      <w:pPr>
        <w:spacing w:after="60" w:line="240" w:lineRule="auto"/>
      </w:pPr>
      <w:r>
        <w:rPr>
          <w:rFonts w:ascii="微软雅黑" w:hAnsi="微软雅黑" w:eastAsia="微软雅黑"/>
          <w:sz w:val="21"/>
        </w:rPr>
        <w:t>1357. 请统计2023年广德始发按目的省份和车型组合后的车次、总费用和平均单车费用？</w:t>
      </w:r>
    </w:p>
    <w:p w14:paraId="2D986044">
      <w:pPr>
        <w:spacing w:after="60" w:line="240" w:lineRule="auto"/>
      </w:pPr>
      <w:r>
        <w:rPr>
          <w:rFonts w:ascii="微软雅黑" w:hAnsi="微软雅黑" w:eastAsia="微软雅黑"/>
          <w:sz w:val="21"/>
        </w:rPr>
        <w:t>1358. 请统计2023年苏州晶茂物流有限公司按月份和区域组合后的发运量、总费用和费用占比？</w:t>
      </w:r>
    </w:p>
    <w:p w14:paraId="0787CD04">
      <w:pPr>
        <w:spacing w:after="60" w:line="240" w:lineRule="auto"/>
      </w:pPr>
      <w:r>
        <w:rPr>
          <w:rFonts w:ascii="微软雅黑" w:hAnsi="微软雅黑" w:eastAsia="微软雅黑"/>
          <w:sz w:val="21"/>
        </w:rPr>
        <w:t>1359. 请统计2023年江苏久鼎供应链管理有限公司按月份和区域组合后的发运量、总费用和费用占比？</w:t>
      </w:r>
    </w:p>
    <w:p w14:paraId="7977BDAF">
      <w:pPr>
        <w:spacing w:after="60" w:line="240" w:lineRule="auto"/>
      </w:pPr>
      <w:r>
        <w:rPr>
          <w:rFonts w:ascii="微软雅黑" w:hAnsi="微软雅黑" w:eastAsia="微软雅黑"/>
          <w:sz w:val="21"/>
        </w:rPr>
        <w:t>1360. 请统计2023年浙江英赋嘉供应链科技股份有限公司按月份和区域组合后的发运量、总费用和费用占比？</w:t>
      </w:r>
    </w:p>
    <w:p w14:paraId="6E4154F9">
      <w:pPr>
        <w:spacing w:after="60" w:line="240" w:lineRule="auto"/>
      </w:pPr>
      <w:r>
        <w:rPr>
          <w:rFonts w:ascii="微软雅黑" w:hAnsi="微软雅黑" w:eastAsia="微软雅黑"/>
          <w:sz w:val="21"/>
        </w:rPr>
        <w:t>1361. 请统计2023年江苏鲲越国际物流有限公司按月份和区域组合后的发运量、总费用和费用占比？</w:t>
      </w:r>
    </w:p>
    <w:p w14:paraId="1A93C190">
      <w:pPr>
        <w:spacing w:after="60" w:line="240" w:lineRule="auto"/>
      </w:pPr>
      <w:r>
        <w:rPr>
          <w:rFonts w:ascii="微软雅黑" w:hAnsi="微软雅黑" w:eastAsia="微软雅黑"/>
          <w:sz w:val="21"/>
        </w:rPr>
        <w:t>1362. 请统计2023年常州安提物流有限公司按月份和区域组合后的发运量、总费用和费用占比？</w:t>
      </w:r>
    </w:p>
    <w:p w14:paraId="507DE5A1">
      <w:pPr>
        <w:spacing w:after="60" w:line="240" w:lineRule="auto"/>
      </w:pPr>
      <w:r>
        <w:rPr>
          <w:rFonts w:ascii="微软雅黑" w:hAnsi="微软雅黑" w:eastAsia="微软雅黑"/>
          <w:sz w:val="21"/>
        </w:rPr>
        <w:t>1363. 请统计2023年宿迁市昆仑物流有限公司按月份和区域组合后的发运量、总费用和费用占比？</w:t>
      </w:r>
    </w:p>
    <w:p w14:paraId="3D683432">
      <w:pPr>
        <w:spacing w:after="60" w:line="240" w:lineRule="auto"/>
      </w:pPr>
      <w:r>
        <w:rPr>
          <w:rFonts w:ascii="微软雅黑" w:hAnsi="微软雅黑" w:eastAsia="微软雅黑"/>
          <w:sz w:val="21"/>
        </w:rPr>
        <w:t>1364. 请统计2024年华东区域按客户和物流公司组合后的发运量、总费用和平均元/瓦，取费用前30组？</w:t>
      </w:r>
    </w:p>
    <w:p w14:paraId="4CDCA51E">
      <w:pPr>
        <w:spacing w:after="60" w:line="240" w:lineRule="auto"/>
      </w:pPr>
      <w:r>
        <w:rPr>
          <w:rFonts w:ascii="微软雅黑" w:hAnsi="微软雅黑" w:eastAsia="微软雅黑"/>
          <w:sz w:val="21"/>
        </w:rPr>
        <w:t>1365. 请统计2024年华南区域按客户和物流公司组合后的发运量、总费用和平均元/瓦，取费用前30组？</w:t>
      </w:r>
    </w:p>
    <w:p w14:paraId="61DB5083">
      <w:pPr>
        <w:spacing w:after="60" w:line="240" w:lineRule="auto"/>
      </w:pPr>
      <w:r>
        <w:rPr>
          <w:rFonts w:ascii="微软雅黑" w:hAnsi="微软雅黑" w:eastAsia="微软雅黑"/>
          <w:sz w:val="21"/>
        </w:rPr>
        <w:t>1366. 请统计2024年华中区域按客户和物流公司组合后的发运量、总费用和平均元/瓦，取费用前30组？</w:t>
      </w:r>
    </w:p>
    <w:p w14:paraId="2832A780">
      <w:pPr>
        <w:spacing w:after="60" w:line="240" w:lineRule="auto"/>
      </w:pPr>
      <w:r>
        <w:rPr>
          <w:rFonts w:ascii="微软雅黑" w:hAnsi="微软雅黑" w:eastAsia="微软雅黑"/>
          <w:sz w:val="21"/>
        </w:rPr>
        <w:t>1367. 请统计2024年华北区域按客户和物流公司组合后的发运量、总费用和平均元/瓦，取费用前30组？</w:t>
      </w:r>
    </w:p>
    <w:p w14:paraId="7E99803E">
      <w:pPr>
        <w:spacing w:after="60" w:line="240" w:lineRule="auto"/>
      </w:pPr>
      <w:r>
        <w:rPr>
          <w:rFonts w:ascii="微软雅黑" w:hAnsi="微软雅黑" w:eastAsia="微软雅黑"/>
          <w:sz w:val="21"/>
        </w:rPr>
        <w:t>1368. 请统计2024年西南区域按客户和物流公司组合后的发运量、总费用和平均元/瓦，取费用前30组？</w:t>
      </w:r>
    </w:p>
    <w:p w14:paraId="3DC855A1">
      <w:pPr>
        <w:spacing w:after="60" w:line="240" w:lineRule="auto"/>
      </w:pPr>
      <w:r>
        <w:rPr>
          <w:rFonts w:ascii="微软雅黑" w:hAnsi="微软雅黑" w:eastAsia="微软雅黑"/>
          <w:sz w:val="21"/>
        </w:rPr>
        <w:t>1369. 请统计2024年合肥始发按目的省份和车型组合后的车次、总费用和平均单车费用？</w:t>
      </w:r>
    </w:p>
    <w:p w14:paraId="3269A646">
      <w:pPr>
        <w:spacing w:after="60" w:line="240" w:lineRule="auto"/>
      </w:pPr>
      <w:r>
        <w:rPr>
          <w:rFonts w:ascii="微软雅黑" w:hAnsi="微软雅黑" w:eastAsia="微软雅黑"/>
          <w:sz w:val="21"/>
        </w:rPr>
        <w:t>1370. 请统计2024年阜宁始发按目的省份和车型组合后的车次、总费用和平均单车费用？</w:t>
      </w:r>
    </w:p>
    <w:p w14:paraId="334A25C5">
      <w:pPr>
        <w:spacing w:after="60" w:line="240" w:lineRule="auto"/>
      </w:pPr>
      <w:r>
        <w:rPr>
          <w:rFonts w:ascii="微软雅黑" w:hAnsi="微软雅黑" w:eastAsia="微软雅黑"/>
          <w:sz w:val="21"/>
        </w:rPr>
        <w:t>1371. 请统计2024年广德始发按目的省份和车型组合后的车次、总费用和平均单车费用？</w:t>
      </w:r>
    </w:p>
    <w:p w14:paraId="59CAFA9D">
      <w:pPr>
        <w:spacing w:after="60" w:line="240" w:lineRule="auto"/>
      </w:pPr>
      <w:r>
        <w:rPr>
          <w:rFonts w:ascii="微软雅黑" w:hAnsi="微软雅黑" w:eastAsia="微软雅黑"/>
          <w:sz w:val="21"/>
        </w:rPr>
        <w:t>1372. 请统计2024年苏州晶茂物流有限公司按月份和区域组合后的发运量、总费用和费用占比？</w:t>
      </w:r>
    </w:p>
    <w:p w14:paraId="6F310C67">
      <w:pPr>
        <w:spacing w:after="60" w:line="240" w:lineRule="auto"/>
      </w:pPr>
      <w:r>
        <w:rPr>
          <w:rFonts w:ascii="微软雅黑" w:hAnsi="微软雅黑" w:eastAsia="微软雅黑"/>
          <w:sz w:val="21"/>
        </w:rPr>
        <w:t>1373. 请统计2024年江苏久鼎供应链管理有限公司按月份和区域组合后的发运量、总费用和费用占比？</w:t>
      </w:r>
    </w:p>
    <w:p w14:paraId="2286A180">
      <w:pPr>
        <w:spacing w:after="60" w:line="240" w:lineRule="auto"/>
      </w:pPr>
      <w:r>
        <w:rPr>
          <w:rFonts w:ascii="微软雅黑" w:hAnsi="微软雅黑" w:eastAsia="微软雅黑"/>
          <w:sz w:val="21"/>
        </w:rPr>
        <w:t>1374. 请统计2024年浙江英赋嘉供应链科技股份有限公司按月份和区域组合后的发运量、总费用和费用占比？</w:t>
      </w:r>
    </w:p>
    <w:p w14:paraId="01A88AAB">
      <w:pPr>
        <w:spacing w:after="60" w:line="240" w:lineRule="auto"/>
      </w:pPr>
      <w:r>
        <w:rPr>
          <w:rFonts w:ascii="微软雅黑" w:hAnsi="微软雅黑" w:eastAsia="微软雅黑"/>
          <w:sz w:val="21"/>
        </w:rPr>
        <w:t>1375. 请统计2024年江苏鲲越国际物流有限公司按月份和区域组合后的发运量、总费用和费用占比？</w:t>
      </w:r>
    </w:p>
    <w:p w14:paraId="63AB38DE">
      <w:pPr>
        <w:spacing w:after="60" w:line="240" w:lineRule="auto"/>
      </w:pPr>
      <w:r>
        <w:rPr>
          <w:rFonts w:ascii="微软雅黑" w:hAnsi="微软雅黑" w:eastAsia="微软雅黑"/>
          <w:sz w:val="21"/>
        </w:rPr>
        <w:t>1376. 请统计2024年常州安提物流有限公司按月份和区域组合后的发运量、总费用和费用占比？</w:t>
      </w:r>
    </w:p>
    <w:p w14:paraId="4730E4B1">
      <w:pPr>
        <w:spacing w:after="60" w:line="240" w:lineRule="auto"/>
      </w:pPr>
      <w:r>
        <w:rPr>
          <w:rFonts w:ascii="微软雅黑" w:hAnsi="微软雅黑" w:eastAsia="微软雅黑"/>
          <w:sz w:val="21"/>
        </w:rPr>
        <w:t>1377. 请统计2024年宿迁市昆仑物流有限公司按月份和区域组合后的发运量、总费用和费用占比？</w:t>
      </w:r>
    </w:p>
    <w:p w14:paraId="5D187E8E">
      <w:pPr>
        <w:spacing w:after="60" w:line="240" w:lineRule="auto"/>
      </w:pPr>
      <w:r>
        <w:rPr>
          <w:rFonts w:ascii="微软雅黑" w:hAnsi="微软雅黑" w:eastAsia="微软雅黑"/>
          <w:sz w:val="21"/>
        </w:rPr>
        <w:t>1378. 请统计2025年华东区域按客户和物流公司组合后的发运量、总费用和平均元/瓦，取费用前30组？</w:t>
      </w:r>
    </w:p>
    <w:p w14:paraId="06F92BC0">
      <w:pPr>
        <w:spacing w:after="60" w:line="240" w:lineRule="auto"/>
      </w:pPr>
      <w:r>
        <w:rPr>
          <w:rFonts w:ascii="微软雅黑" w:hAnsi="微软雅黑" w:eastAsia="微软雅黑"/>
          <w:sz w:val="21"/>
        </w:rPr>
        <w:t>1379. 请统计2025年华南区域按客户和物流公司组合后的发运量、总费用和平均元/瓦，取费用前30组？</w:t>
      </w:r>
    </w:p>
    <w:p w14:paraId="1F883FD7">
      <w:pPr>
        <w:spacing w:after="60" w:line="240" w:lineRule="auto"/>
      </w:pPr>
      <w:r>
        <w:rPr>
          <w:rFonts w:ascii="微软雅黑" w:hAnsi="微软雅黑" w:eastAsia="微软雅黑"/>
          <w:sz w:val="21"/>
        </w:rPr>
        <w:t>1380. 请统计2025年华中区域按客户和物流公司组合后的发运量、总费用和平均元/瓦，取费用前30组？</w:t>
      </w:r>
    </w:p>
    <w:p w14:paraId="73FC5F6E">
      <w:pPr>
        <w:spacing w:after="60" w:line="240" w:lineRule="auto"/>
      </w:pPr>
      <w:r>
        <w:rPr>
          <w:rFonts w:ascii="微软雅黑" w:hAnsi="微软雅黑" w:eastAsia="微软雅黑"/>
          <w:sz w:val="21"/>
        </w:rPr>
        <w:t>1381. 请统计2025年华北区域按客户和物流公司组合后的发运量、总费用和平均元/瓦，取费用前30组？</w:t>
      </w:r>
    </w:p>
    <w:p w14:paraId="10AA9E1C">
      <w:pPr>
        <w:spacing w:after="60" w:line="240" w:lineRule="auto"/>
      </w:pPr>
      <w:r>
        <w:rPr>
          <w:rFonts w:ascii="微软雅黑" w:hAnsi="微软雅黑" w:eastAsia="微软雅黑"/>
          <w:sz w:val="21"/>
        </w:rPr>
        <w:t>1382. 请统计2025年西南区域按客户和物流公司组合后的发运量、总费用和平均元/瓦，取费用前30组？</w:t>
      </w:r>
    </w:p>
    <w:p w14:paraId="307E579A">
      <w:pPr>
        <w:spacing w:after="60" w:line="240" w:lineRule="auto"/>
      </w:pPr>
      <w:r>
        <w:rPr>
          <w:rFonts w:ascii="微软雅黑" w:hAnsi="微软雅黑" w:eastAsia="微软雅黑"/>
          <w:sz w:val="21"/>
        </w:rPr>
        <w:t>1383. 请统计2025年合肥始发按目的省份和车型组合后的车次、总费用和平均单车费用？</w:t>
      </w:r>
    </w:p>
    <w:p w14:paraId="73FFAD70">
      <w:pPr>
        <w:spacing w:after="60" w:line="240" w:lineRule="auto"/>
      </w:pPr>
      <w:r>
        <w:rPr>
          <w:rFonts w:ascii="微软雅黑" w:hAnsi="微软雅黑" w:eastAsia="微软雅黑"/>
          <w:sz w:val="21"/>
        </w:rPr>
        <w:t>1384. 请统计2025年阜宁始发按目的省份和车型组合后的车次、总费用和平均单车费用？</w:t>
      </w:r>
    </w:p>
    <w:p w14:paraId="40A80D39">
      <w:pPr>
        <w:spacing w:after="60" w:line="240" w:lineRule="auto"/>
      </w:pPr>
      <w:r>
        <w:rPr>
          <w:rFonts w:ascii="微软雅黑" w:hAnsi="微软雅黑" w:eastAsia="微软雅黑"/>
          <w:sz w:val="21"/>
        </w:rPr>
        <w:t>1385. 请统计2025年广德始发按目的省份和车型组合后的车次、总费用和平均单车费用？</w:t>
      </w:r>
    </w:p>
    <w:p w14:paraId="4915A31C">
      <w:pPr>
        <w:spacing w:after="60" w:line="240" w:lineRule="auto"/>
      </w:pPr>
      <w:r>
        <w:rPr>
          <w:rFonts w:ascii="微软雅黑" w:hAnsi="微软雅黑" w:eastAsia="微软雅黑"/>
          <w:sz w:val="21"/>
        </w:rPr>
        <w:t>1386. 请统计2025年苏州晶茂物流有限公司按月份和区域组合后的发运量、总费用和费用占比？</w:t>
      </w:r>
    </w:p>
    <w:p w14:paraId="5A6EDA3D">
      <w:pPr>
        <w:spacing w:after="60" w:line="240" w:lineRule="auto"/>
      </w:pPr>
      <w:r>
        <w:rPr>
          <w:rFonts w:ascii="微软雅黑" w:hAnsi="微软雅黑" w:eastAsia="微软雅黑"/>
          <w:sz w:val="21"/>
        </w:rPr>
        <w:t>1387. 请统计2025年江苏久鼎供应链管理有限公司按月份和区域组合后的发运量、总费用和费用占比？</w:t>
      </w:r>
    </w:p>
    <w:p w14:paraId="29FD1432">
      <w:pPr>
        <w:spacing w:after="60" w:line="240" w:lineRule="auto"/>
      </w:pPr>
      <w:r>
        <w:rPr>
          <w:rFonts w:ascii="微软雅黑" w:hAnsi="微软雅黑" w:eastAsia="微软雅黑"/>
          <w:sz w:val="21"/>
        </w:rPr>
        <w:t>1388. 请统计2025年浙江英赋嘉供应链科技股份有限公司按月份和区域组合后的发运量、总费用和费用占比？</w:t>
      </w:r>
    </w:p>
    <w:p w14:paraId="61BA21D4">
      <w:pPr>
        <w:spacing w:after="60" w:line="240" w:lineRule="auto"/>
      </w:pPr>
      <w:r>
        <w:rPr>
          <w:rFonts w:ascii="微软雅黑" w:hAnsi="微软雅黑" w:eastAsia="微软雅黑"/>
          <w:sz w:val="21"/>
        </w:rPr>
        <w:t>1389. 请统计2025年江苏鲲越国际物流有限公司按月份和区域组合后的发运量、总费用和费用占比？</w:t>
      </w:r>
    </w:p>
    <w:p w14:paraId="1E62F747">
      <w:pPr>
        <w:spacing w:after="60" w:line="240" w:lineRule="auto"/>
      </w:pPr>
      <w:r>
        <w:rPr>
          <w:rFonts w:ascii="微软雅黑" w:hAnsi="微软雅黑" w:eastAsia="微软雅黑"/>
          <w:sz w:val="21"/>
        </w:rPr>
        <w:t>1390. 请统计2025年常州安提物流有限公司按月份和区域组合后的发运量、总费用和费用占比？</w:t>
      </w:r>
    </w:p>
    <w:p w14:paraId="5266AA78">
      <w:pPr>
        <w:spacing w:after="60" w:line="240" w:lineRule="auto"/>
      </w:pPr>
      <w:r>
        <w:rPr>
          <w:rFonts w:ascii="微软雅黑" w:hAnsi="微软雅黑" w:eastAsia="微软雅黑"/>
          <w:sz w:val="21"/>
        </w:rPr>
        <w:t>1391. 请统计2025年宿迁市昆仑物流有限公司按月份和区域组合后的发运量、总费用和费用占比？</w:t>
      </w:r>
    </w:p>
    <w:sectPr>
      <w:pgSz w:w="12240" w:h="15840"/>
      <w:pgMar w:top="907"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EF98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4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猪噜噜的梦幻记</cp:lastModifiedBy>
  <dcterms:modified xsi:type="dcterms:W3CDTF">2026-04-27T22:35:19Z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6F7BDE909CDB19B52774EF698FA79141_42</vt:lpwstr>
  </property>
</Properties>
</file>